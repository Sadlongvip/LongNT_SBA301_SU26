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2EAE1"/>
    <w:p w14:paraId="576F0023"/>
    <w:p w14:paraId="60056CAB">
      <w:pPr>
        <w:pStyle w:val="140"/>
        <w:bidi w:val="0"/>
        <w:rPr>
          <w:rFonts w:hint="default"/>
          <w:lang w:val="vi-VN"/>
        </w:rPr>
      </w:pPr>
    </w:p>
    <w:p w14:paraId="31F51506">
      <w:pPr>
        <w:pStyle w:val="140"/>
        <w:bidi w:val="0"/>
        <w:rPr>
          <w:rFonts w:hint="default"/>
          <w:lang w:val="vi-VN"/>
        </w:rPr>
      </w:pPr>
    </w:p>
    <w:p w14:paraId="56E0439C">
      <w:pPr>
        <w:pStyle w:val="140"/>
        <w:bidi w:val="0"/>
        <w:rPr>
          <w:rFonts w:hint="default"/>
          <w:lang w:val="vi-VN"/>
        </w:rPr>
      </w:pPr>
    </w:p>
    <w:p w14:paraId="7D06EF60">
      <w:pPr>
        <w:pStyle w:val="140"/>
        <w:bidi w:val="0"/>
        <w:rPr>
          <w:rFonts w:hint="default"/>
          <w:lang w:val="vi-VN"/>
        </w:rPr>
      </w:pPr>
    </w:p>
    <w:p w14:paraId="675EA87F">
      <w:pPr>
        <w:pStyle w:val="140"/>
        <w:bidi w:val="0"/>
        <w:rPr>
          <w:rFonts w:hint="default"/>
          <w:lang w:val="vi-VN"/>
        </w:rPr>
      </w:pPr>
    </w:p>
    <w:p w14:paraId="664AEC72">
      <w:pPr>
        <w:pStyle w:val="140"/>
        <w:bidi w:val="0"/>
        <w:rPr>
          <w:rFonts w:hint="default"/>
          <w:lang w:val="vi-VN"/>
        </w:rPr>
      </w:pPr>
    </w:p>
    <w:p w14:paraId="52BBDA1B">
      <w:pPr>
        <w:pStyle w:val="140"/>
        <w:bidi w:val="0"/>
        <w:rPr>
          <w:rFonts w:hint="default"/>
          <w:lang w:val="vi-VN"/>
        </w:rPr>
      </w:pPr>
    </w:p>
    <w:p w14:paraId="4DB5FD1A">
      <w:pPr>
        <w:pStyle w:val="140"/>
        <w:bidi w:val="0"/>
        <w:rPr>
          <w:rFonts w:hint="default"/>
          <w:lang w:val="vi-VN"/>
        </w:rPr>
      </w:pPr>
    </w:p>
    <w:p w14:paraId="7236CADB">
      <w:pPr>
        <w:pStyle w:val="140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Progress Test 2 Report</w:t>
      </w:r>
    </w:p>
    <w:p w14:paraId="70E7F5F9">
      <w:pPr>
        <w:pStyle w:val="140"/>
        <w:bidi w:val="0"/>
        <w:rPr>
          <w:rFonts w:hint="default"/>
          <w:lang w:val="vi-VN"/>
        </w:rPr>
      </w:pPr>
      <w:r>
        <w:rPr>
          <w:rStyle w:val="256"/>
          <w:b/>
          <w:bCs/>
        </w:rPr>
        <w:t>Restaurant Management</w:t>
      </w:r>
    </w:p>
    <w:p w14:paraId="642506EF"/>
    <w:p w14:paraId="0DE507FC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Student name: Nguyễn Thành Long</w:t>
      </w:r>
    </w:p>
    <w:p w14:paraId="443F1F44">
      <w:pPr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MSSV: DE190477</w:t>
      </w:r>
    </w:p>
    <w:p w14:paraId="0AC14162">
      <w:pPr>
        <w:jc w:val="center"/>
      </w:pPr>
      <w:r>
        <w:rPr>
          <w:rFonts w:hint="default"/>
          <w:lang w:val="vi-VN"/>
        </w:rPr>
        <w:t>Class: SE19B04</w:t>
      </w:r>
      <w:r>
        <w:br w:type="page"/>
      </w:r>
    </w:p>
    <w:p w14:paraId="01635B5C">
      <w:pPr>
        <w:pStyle w:val="249"/>
        <w:bidi w:val="0"/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en-US"/>
        </w:rPr>
        <w:t>M</w:t>
      </w:r>
      <w:r>
        <w:rPr>
          <w:rFonts w:hint="default"/>
          <w:lang w:val="vi-VN"/>
        </w:rPr>
        <w:t>ục lục:</w:t>
      </w:r>
    </w:p>
    <w:p w14:paraId="19EEF5D8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TOC \t "TieuDe1,1,TieuDe1.1,2,TieuDe1.1.1,3" \h</w:instrText>
      </w:r>
      <w:r>
        <w:fldChar w:fldCharType="separate"/>
      </w:r>
      <w:r>
        <w:fldChar w:fldCharType="begin"/>
      </w:r>
      <w:r>
        <w:instrText xml:space="preserve"> HYPERLINK \l _Toc11031 </w:instrText>
      </w:r>
      <w:r>
        <w:fldChar w:fldCharType="separate"/>
      </w:r>
      <w:r>
        <w:rPr>
          <w:rFonts w:hint="default"/>
          <w:lang w:val="vi-VN"/>
        </w:rPr>
        <w:t xml:space="preserve">1. Issue </w:t>
      </w:r>
      <w:r>
        <w:rPr>
          <w:rFonts w:hint="default"/>
          <w:lang w:val="en-US"/>
        </w:rPr>
        <w:t>1: feat(&lt;restaurantService&gt;): tạo service nơi gọi api</w:t>
      </w:r>
      <w:r>
        <w:tab/>
      </w:r>
      <w:r>
        <w:fldChar w:fldCharType="begin"/>
      </w:r>
      <w:r>
        <w:instrText xml:space="preserve"> PAGEREF _Toc11031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370E889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_Toc20681 </w:instrText>
      </w:r>
      <w:r>
        <w:fldChar w:fldCharType="separate"/>
      </w:r>
      <w:r>
        <w:rPr>
          <w:rFonts w:hint="default"/>
          <w:lang w:val="vi-VN"/>
        </w:rPr>
        <w:t>1.1. Mô tả tính năng</w:t>
      </w:r>
      <w:r>
        <w:tab/>
      </w:r>
      <w:r>
        <w:fldChar w:fldCharType="begin"/>
      </w:r>
      <w:r>
        <w:instrText xml:space="preserve"> PAGEREF _Toc20681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53854BD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_Toc12817 </w:instrText>
      </w:r>
      <w:r>
        <w:fldChar w:fldCharType="separate"/>
      </w:r>
      <w:r>
        <w:rPr>
          <w:rFonts w:hint="default"/>
          <w:lang w:val="vi-VN"/>
        </w:rPr>
        <w:t xml:space="preserve">1.2. </w:t>
      </w:r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r>
        <w:tab/>
      </w:r>
      <w:r>
        <w:fldChar w:fldCharType="begin"/>
      </w:r>
      <w:r>
        <w:instrText xml:space="preserve"> PAGEREF _Toc12817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7801594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_Toc21263 </w:instrText>
      </w:r>
      <w:r>
        <w:fldChar w:fldCharType="separate"/>
      </w:r>
      <w:r>
        <w:rPr>
          <w:rFonts w:hint="default"/>
          <w:lang w:val="vi-VN"/>
        </w:rPr>
        <w:t>1.3. Tiêu chí hoàn thành</w:t>
      </w:r>
      <w:r>
        <w:tab/>
      </w:r>
      <w:r>
        <w:fldChar w:fldCharType="begin"/>
      </w:r>
      <w:r>
        <w:instrText xml:space="preserve"> PAGEREF _Toc21263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5223ECE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_Toc11717 </w:instrText>
      </w:r>
      <w:r>
        <w:fldChar w:fldCharType="separate"/>
      </w:r>
      <w:r>
        <w:rPr>
          <w:rFonts w:hint="default"/>
          <w:lang w:val="vi-VN"/>
        </w:rPr>
        <w:t>1.4. Thông tin quản lý</w:t>
      </w:r>
      <w:r>
        <w:tab/>
      </w:r>
      <w:r>
        <w:fldChar w:fldCharType="begin"/>
      </w:r>
      <w:r>
        <w:instrText xml:space="preserve"> PAGEREF _Toc11717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52E57F7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_Toc3 </w:instrText>
      </w:r>
      <w:r>
        <w:fldChar w:fldCharType="separate"/>
      </w:r>
      <w:r>
        <w:rPr>
          <w:rFonts w:hint="default"/>
          <w:lang w:val="vi-VN"/>
        </w:rPr>
        <w:t xml:space="preserve">1.5. </w:t>
      </w:r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B4E5EC7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_Toc20442 </w:instrText>
      </w:r>
      <w:r>
        <w:fldChar w:fldCharType="separate"/>
      </w:r>
      <w:r>
        <w:rPr>
          <w:rFonts w:hint="default"/>
          <w:lang w:val="vi-VN"/>
        </w:rPr>
        <w:t>1.6. Kết quả test</w:t>
      </w:r>
      <w:r>
        <w:tab/>
      </w:r>
      <w:r>
        <w:fldChar w:fldCharType="begin"/>
      </w:r>
      <w:r>
        <w:instrText xml:space="preserve"> PAGEREF _Toc20442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E599E10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 HYPERLINK \l _Toc915 </w:instrText>
      </w:r>
      <w:r>
        <w:fldChar w:fldCharType="separate"/>
      </w:r>
      <w:r>
        <w:rPr>
          <w:rFonts w:hint="default"/>
          <w:lang w:val="vi-VN"/>
        </w:rPr>
        <w:t>2. Issue 2</w:t>
      </w:r>
      <w:r>
        <w:rPr>
          <w:rFonts w:hint="default"/>
          <w:lang w:val="en-US"/>
        </w:rPr>
        <w:t>: feat(categoryService): category Service</w:t>
      </w:r>
      <w:r>
        <w:tab/>
      </w:r>
      <w:r>
        <w:fldChar w:fldCharType="begin"/>
      </w:r>
      <w:r>
        <w:instrText xml:space="preserve"> PAGEREF _Toc915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F423B83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_Toc23009 </w:instrText>
      </w:r>
      <w:r>
        <w:fldChar w:fldCharType="separate"/>
      </w:r>
      <w:r>
        <w:rPr>
          <w:rFonts w:hint="default"/>
          <w:lang w:val="vi-VN"/>
        </w:rPr>
        <w:t>2.1. Mô tả tính năng</w:t>
      </w:r>
      <w:r>
        <w:tab/>
      </w:r>
      <w:r>
        <w:fldChar w:fldCharType="begin"/>
      </w:r>
      <w:r>
        <w:instrText xml:space="preserve"> PAGEREF _Toc23009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1EE7BEC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_Toc12540 </w:instrText>
      </w:r>
      <w:r>
        <w:fldChar w:fldCharType="separate"/>
      </w:r>
      <w:r>
        <w:rPr>
          <w:rFonts w:hint="default"/>
          <w:lang w:val="vi-VN"/>
        </w:rPr>
        <w:t xml:space="preserve">2.2. </w:t>
      </w:r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r>
        <w:tab/>
      </w:r>
      <w:r>
        <w:fldChar w:fldCharType="begin"/>
      </w:r>
      <w:r>
        <w:instrText xml:space="preserve"> PAGEREF _Toc12540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4F3B33B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_Toc21066 </w:instrText>
      </w:r>
      <w:r>
        <w:fldChar w:fldCharType="separate"/>
      </w:r>
      <w:r>
        <w:rPr>
          <w:rFonts w:hint="default"/>
          <w:lang w:val="vi-VN"/>
        </w:rPr>
        <w:t>2.3. Tiêu chí hoàn thành</w:t>
      </w:r>
      <w:r>
        <w:tab/>
      </w:r>
      <w:r>
        <w:fldChar w:fldCharType="begin"/>
      </w:r>
      <w:r>
        <w:instrText xml:space="preserve"> PAGEREF _Toc21066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DA3F3BA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_Toc7281 </w:instrText>
      </w:r>
      <w:r>
        <w:fldChar w:fldCharType="separate"/>
      </w:r>
      <w:r>
        <w:rPr>
          <w:rFonts w:hint="default"/>
          <w:lang w:val="vi-VN"/>
        </w:rPr>
        <w:t>2.4. Thông tin quản lý</w:t>
      </w:r>
      <w:r>
        <w:tab/>
      </w:r>
      <w:r>
        <w:fldChar w:fldCharType="begin"/>
      </w:r>
      <w:r>
        <w:instrText xml:space="preserve"> PAGEREF _Toc7281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B876F47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_Toc3577 </w:instrText>
      </w:r>
      <w:r>
        <w:fldChar w:fldCharType="separate"/>
      </w:r>
      <w:r>
        <w:rPr>
          <w:rFonts w:hint="default"/>
          <w:lang w:val="vi-VN"/>
        </w:rPr>
        <w:t xml:space="preserve">2.5. </w:t>
      </w:r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r>
        <w:tab/>
      </w:r>
      <w:r>
        <w:fldChar w:fldCharType="begin"/>
      </w:r>
      <w:r>
        <w:instrText xml:space="preserve"> PAGEREF _Toc3577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13CDE7E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_Toc31449 </w:instrText>
      </w:r>
      <w:r>
        <w:fldChar w:fldCharType="separate"/>
      </w:r>
      <w:r>
        <w:rPr>
          <w:rFonts w:hint="default"/>
          <w:lang w:val="vi-VN"/>
        </w:rPr>
        <w:t>2.6. Kết quả test</w:t>
      </w:r>
      <w:r>
        <w:tab/>
      </w:r>
      <w:r>
        <w:fldChar w:fldCharType="begin"/>
      </w:r>
      <w:r>
        <w:instrText xml:space="preserve"> PAGEREF _Toc31449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388A9E7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 HYPERLINK \l _Toc7043 </w:instrText>
      </w:r>
      <w:r>
        <w:fldChar w:fldCharType="separate"/>
      </w:r>
      <w:r>
        <w:rPr>
          <w:rFonts w:hint="default"/>
          <w:lang w:val="vi-VN"/>
        </w:rPr>
        <w:t>3. Issue 3</w:t>
      </w:r>
      <w:r>
        <w:rPr>
          <w:rFonts w:hint="default"/>
          <w:lang w:val="en-US"/>
        </w:rPr>
        <w:t>: feat(validators.js): validators utils</w:t>
      </w:r>
      <w:r>
        <w:tab/>
      </w:r>
      <w:r>
        <w:fldChar w:fldCharType="begin"/>
      </w:r>
      <w:r>
        <w:instrText xml:space="preserve"> PAGEREF _Toc7043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EFEBB94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_Toc16532 </w:instrText>
      </w:r>
      <w:r>
        <w:fldChar w:fldCharType="separate"/>
      </w:r>
      <w:r>
        <w:rPr>
          <w:rFonts w:hint="default"/>
          <w:lang w:val="vi-VN"/>
        </w:rPr>
        <w:t>3.1. Mô tả tính năng</w:t>
      </w:r>
      <w:r>
        <w:tab/>
      </w:r>
      <w:r>
        <w:fldChar w:fldCharType="begin"/>
      </w:r>
      <w:r>
        <w:instrText xml:space="preserve"> PAGEREF _Toc16532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02227EF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_Toc17760 </w:instrText>
      </w:r>
      <w:r>
        <w:fldChar w:fldCharType="separate"/>
      </w:r>
      <w:r>
        <w:rPr>
          <w:rFonts w:hint="default"/>
          <w:lang w:val="vi-VN"/>
        </w:rPr>
        <w:t xml:space="preserve">3.2. </w:t>
      </w:r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r>
        <w:tab/>
      </w:r>
      <w:r>
        <w:fldChar w:fldCharType="begin"/>
      </w:r>
      <w:r>
        <w:instrText xml:space="preserve"> PAGEREF _Toc17760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45E6B2C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_Toc32625 </w:instrText>
      </w:r>
      <w:r>
        <w:fldChar w:fldCharType="separate"/>
      </w:r>
      <w:r>
        <w:rPr>
          <w:rFonts w:hint="default"/>
          <w:lang w:val="vi-VN"/>
        </w:rPr>
        <w:t>3.3. Tiêu chí hoàn thành</w:t>
      </w:r>
      <w:r>
        <w:tab/>
      </w:r>
      <w:r>
        <w:fldChar w:fldCharType="begin"/>
      </w:r>
      <w:r>
        <w:instrText xml:space="preserve"> PAGEREF _Toc32625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AC8D7F1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_Toc19087 </w:instrText>
      </w:r>
      <w:r>
        <w:fldChar w:fldCharType="separate"/>
      </w:r>
      <w:r>
        <w:rPr>
          <w:rFonts w:hint="default"/>
          <w:lang w:val="vi-VN"/>
        </w:rPr>
        <w:t>3.4. Thông tin quản lý</w:t>
      </w:r>
      <w:r>
        <w:tab/>
      </w:r>
      <w:r>
        <w:fldChar w:fldCharType="begin"/>
      </w:r>
      <w:r>
        <w:instrText xml:space="preserve"> PAGEREF _Toc19087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DD3E42E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_Toc17715 </w:instrText>
      </w:r>
      <w:r>
        <w:fldChar w:fldCharType="separate"/>
      </w:r>
      <w:r>
        <w:rPr>
          <w:rFonts w:hint="default"/>
          <w:lang w:val="vi-VN"/>
        </w:rPr>
        <w:t xml:space="preserve">3.5. </w:t>
      </w:r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r>
        <w:tab/>
      </w:r>
      <w:r>
        <w:fldChar w:fldCharType="begin"/>
      </w:r>
      <w:r>
        <w:instrText xml:space="preserve"> PAGEREF _Toc17715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80137A5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_Toc10625 </w:instrText>
      </w:r>
      <w:r>
        <w:fldChar w:fldCharType="separate"/>
      </w:r>
      <w:r>
        <w:rPr>
          <w:rFonts w:hint="default"/>
          <w:lang w:val="vi-VN"/>
        </w:rPr>
        <w:t>3.6. Kết quả test</w:t>
      </w:r>
      <w:r>
        <w:tab/>
      </w:r>
      <w:r>
        <w:fldChar w:fldCharType="begin"/>
      </w:r>
      <w:r>
        <w:instrText xml:space="preserve"> PAGEREF _Toc10625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33CEB36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 HYPERLINK \l _Toc1877 </w:instrText>
      </w:r>
      <w:r>
        <w:fldChar w:fldCharType="separate"/>
      </w:r>
      <w:r>
        <w:rPr>
          <w:rFonts w:hint="default"/>
          <w:lang w:val="vi-VN"/>
        </w:rPr>
        <w:t>4. Issue 4</w:t>
      </w:r>
      <w:r>
        <w:rPr>
          <w:rFonts w:hint="default"/>
          <w:lang w:val="en-US"/>
        </w:rPr>
        <w:t>: feat(Header): Header layout</w:t>
      </w:r>
      <w:r>
        <w:tab/>
      </w:r>
      <w:r>
        <w:fldChar w:fldCharType="begin"/>
      </w:r>
      <w:r>
        <w:instrText xml:space="preserve"> PAGEREF _Toc1877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480A02D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_Toc30542 </w:instrText>
      </w:r>
      <w:r>
        <w:fldChar w:fldCharType="separate"/>
      </w:r>
      <w:r>
        <w:rPr>
          <w:rFonts w:hint="default"/>
          <w:lang w:val="vi-VN"/>
        </w:rPr>
        <w:t>4.1. Mô tả tính năng</w:t>
      </w:r>
      <w:r>
        <w:tab/>
      </w:r>
      <w:r>
        <w:fldChar w:fldCharType="begin"/>
      </w:r>
      <w:r>
        <w:instrText xml:space="preserve"> PAGEREF _Toc30542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6FFD32A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_Toc19958 </w:instrText>
      </w:r>
      <w:r>
        <w:fldChar w:fldCharType="separate"/>
      </w:r>
      <w:r>
        <w:rPr>
          <w:rFonts w:hint="default"/>
          <w:lang w:val="vi-VN"/>
        </w:rPr>
        <w:t xml:space="preserve">4.2. </w:t>
      </w:r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r>
        <w:tab/>
      </w:r>
      <w:r>
        <w:fldChar w:fldCharType="begin"/>
      </w:r>
      <w:r>
        <w:instrText xml:space="preserve"> PAGEREF _Toc19958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A17B080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_Toc19828 </w:instrText>
      </w:r>
      <w:r>
        <w:fldChar w:fldCharType="separate"/>
      </w:r>
      <w:r>
        <w:rPr>
          <w:rFonts w:hint="default"/>
          <w:lang w:val="vi-VN"/>
        </w:rPr>
        <w:t>4.3. Tiêu chí hoàn thành</w:t>
      </w:r>
      <w:r>
        <w:tab/>
      </w:r>
      <w:r>
        <w:fldChar w:fldCharType="begin"/>
      </w:r>
      <w:r>
        <w:instrText xml:space="preserve"> PAGEREF _Toc19828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CDEABAA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_Toc7950 </w:instrText>
      </w:r>
      <w:r>
        <w:fldChar w:fldCharType="separate"/>
      </w:r>
      <w:r>
        <w:rPr>
          <w:rFonts w:hint="default"/>
          <w:lang w:val="vi-VN"/>
        </w:rPr>
        <w:t>4.4. Thông tin quản lý</w:t>
      </w:r>
      <w:r>
        <w:tab/>
      </w:r>
      <w:r>
        <w:fldChar w:fldCharType="begin"/>
      </w:r>
      <w:r>
        <w:instrText xml:space="preserve"> PAGEREF _Toc7950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349028D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_Toc27315 </w:instrText>
      </w:r>
      <w:r>
        <w:fldChar w:fldCharType="separate"/>
      </w:r>
      <w:r>
        <w:rPr>
          <w:rFonts w:hint="default"/>
          <w:lang w:val="vi-VN"/>
        </w:rPr>
        <w:t xml:space="preserve">4.5. </w:t>
      </w:r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r>
        <w:tab/>
      </w:r>
      <w:r>
        <w:fldChar w:fldCharType="begin"/>
      </w:r>
      <w:r>
        <w:instrText xml:space="preserve"> PAGEREF _Toc27315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003A7D0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 HYPERLINK \l _Toc29786 </w:instrText>
      </w:r>
      <w:r>
        <w:fldChar w:fldCharType="separate"/>
      </w:r>
      <w:r>
        <w:rPr>
          <w:rFonts w:hint="default"/>
          <w:lang w:val="vi-VN"/>
        </w:rPr>
        <w:t>5. Issue 5</w:t>
      </w:r>
      <w:r>
        <w:rPr>
          <w:rFonts w:hint="default"/>
          <w:lang w:val="en-US"/>
        </w:rPr>
        <w:t>: feat(RestaurantFilter): Restaurant Filter</w:t>
      </w:r>
      <w:r>
        <w:tab/>
      </w:r>
      <w:r>
        <w:fldChar w:fldCharType="begin"/>
      </w:r>
      <w:r>
        <w:instrText xml:space="preserve"> PAGEREF _Toc29786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EAB265A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_Toc18383 </w:instrText>
      </w:r>
      <w:r>
        <w:fldChar w:fldCharType="separate"/>
      </w:r>
      <w:r>
        <w:rPr>
          <w:rFonts w:hint="default"/>
          <w:lang w:val="vi-VN"/>
        </w:rPr>
        <w:t>5.1. Mô tả tính năng</w:t>
      </w:r>
      <w:r>
        <w:tab/>
      </w:r>
      <w:r>
        <w:fldChar w:fldCharType="begin"/>
      </w:r>
      <w:r>
        <w:instrText xml:space="preserve"> PAGEREF _Toc18383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46CB1D0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_Toc6565 </w:instrText>
      </w:r>
      <w:r>
        <w:fldChar w:fldCharType="separate"/>
      </w:r>
      <w:r>
        <w:rPr>
          <w:rFonts w:hint="default"/>
          <w:lang w:val="vi-VN"/>
        </w:rPr>
        <w:t xml:space="preserve">5.2. </w:t>
      </w:r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r>
        <w:tab/>
      </w:r>
      <w:r>
        <w:fldChar w:fldCharType="begin"/>
      </w:r>
      <w:r>
        <w:instrText xml:space="preserve"> PAGEREF _Toc6565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613AD7A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_Toc10032 </w:instrText>
      </w:r>
      <w:r>
        <w:fldChar w:fldCharType="separate"/>
      </w:r>
      <w:r>
        <w:rPr>
          <w:rFonts w:hint="default"/>
          <w:lang w:val="vi-VN"/>
        </w:rPr>
        <w:t>5.3. Tiêu chí hoàn thành</w:t>
      </w:r>
      <w:r>
        <w:tab/>
      </w:r>
      <w:r>
        <w:fldChar w:fldCharType="begin"/>
      </w:r>
      <w:r>
        <w:instrText xml:space="preserve"> PAGEREF _Toc10032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A2A5DDD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_Toc32342 </w:instrText>
      </w:r>
      <w:r>
        <w:fldChar w:fldCharType="separate"/>
      </w:r>
      <w:r>
        <w:rPr>
          <w:rFonts w:hint="default"/>
          <w:lang w:val="vi-VN"/>
        </w:rPr>
        <w:t>5.4. Thông tin quản lý</w:t>
      </w:r>
      <w:r>
        <w:tab/>
      </w:r>
      <w:r>
        <w:fldChar w:fldCharType="begin"/>
      </w:r>
      <w:r>
        <w:instrText xml:space="preserve"> PAGEREF _Toc32342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876CA4B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_Toc7871 </w:instrText>
      </w:r>
      <w:r>
        <w:fldChar w:fldCharType="separate"/>
      </w:r>
      <w:r>
        <w:rPr>
          <w:rFonts w:hint="default"/>
          <w:lang w:val="vi-VN"/>
        </w:rPr>
        <w:t xml:space="preserve">5.5. </w:t>
      </w:r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r>
        <w:tab/>
      </w:r>
      <w:r>
        <w:fldChar w:fldCharType="begin"/>
      </w:r>
      <w:r>
        <w:instrText xml:space="preserve"> PAGEREF _Toc7871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EE8B33A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_Toc7273 </w:instrText>
      </w:r>
      <w:r>
        <w:fldChar w:fldCharType="separate"/>
      </w:r>
      <w:r>
        <w:rPr>
          <w:rFonts w:hint="default"/>
          <w:lang w:val="vi-VN"/>
        </w:rPr>
        <w:t>5.6. Kết quả test</w:t>
      </w:r>
      <w:r>
        <w:tab/>
      </w:r>
      <w:r>
        <w:fldChar w:fldCharType="begin"/>
      </w:r>
      <w:r>
        <w:instrText xml:space="preserve"> PAGEREF _Toc7273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9F755B5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 HYPERLINK \l _Toc21871 </w:instrText>
      </w:r>
      <w:r>
        <w:fldChar w:fldCharType="separate"/>
      </w:r>
      <w:r>
        <w:rPr>
          <w:rFonts w:hint="default"/>
          <w:lang w:val="vi-VN"/>
        </w:rPr>
        <w:t xml:space="preserve">6. Issue </w:t>
      </w:r>
      <w:r>
        <w:rPr>
          <w:rFonts w:hint="default"/>
          <w:lang w:val="en-US"/>
        </w:rPr>
        <w:t>6: feat(RestaurantTable): Restaurant Table</w:t>
      </w:r>
      <w:r>
        <w:tab/>
      </w:r>
      <w:r>
        <w:fldChar w:fldCharType="begin"/>
      </w:r>
      <w:r>
        <w:instrText xml:space="preserve"> PAGEREF _Toc21871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8EB06B1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_Toc26687 </w:instrText>
      </w:r>
      <w:r>
        <w:fldChar w:fldCharType="separate"/>
      </w:r>
      <w:r>
        <w:rPr>
          <w:rFonts w:hint="default"/>
          <w:lang w:val="vi-VN"/>
        </w:rPr>
        <w:t>6.1. Mô tả tính năng</w:t>
      </w:r>
      <w:r>
        <w:tab/>
      </w:r>
      <w:r>
        <w:fldChar w:fldCharType="begin"/>
      </w:r>
      <w:r>
        <w:instrText xml:space="preserve"> PAGEREF _Toc26687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6E3D8FE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_Toc14935 </w:instrText>
      </w:r>
      <w:r>
        <w:fldChar w:fldCharType="separate"/>
      </w:r>
      <w:r>
        <w:rPr>
          <w:rFonts w:hint="default"/>
          <w:lang w:val="vi-VN"/>
        </w:rPr>
        <w:t xml:space="preserve">6.2. </w:t>
      </w:r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r>
        <w:tab/>
      </w:r>
      <w:r>
        <w:fldChar w:fldCharType="begin"/>
      </w:r>
      <w:r>
        <w:instrText xml:space="preserve"> PAGEREF _Toc14935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7CDA9EF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_Toc6124 </w:instrText>
      </w:r>
      <w:r>
        <w:fldChar w:fldCharType="separate"/>
      </w:r>
      <w:r>
        <w:rPr>
          <w:rFonts w:hint="default"/>
          <w:lang w:val="vi-VN"/>
        </w:rPr>
        <w:t>6.3. Tiêu chí hoàn thành</w:t>
      </w:r>
      <w:r>
        <w:tab/>
      </w:r>
      <w:r>
        <w:fldChar w:fldCharType="begin"/>
      </w:r>
      <w:r>
        <w:instrText xml:space="preserve"> PAGEREF _Toc6124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38EA6A6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_Toc26947 </w:instrText>
      </w:r>
      <w:r>
        <w:fldChar w:fldCharType="separate"/>
      </w:r>
      <w:r>
        <w:rPr>
          <w:rFonts w:hint="default"/>
          <w:lang w:val="vi-VN"/>
        </w:rPr>
        <w:t>6.4. Thông tin quản lý</w:t>
      </w:r>
      <w:r>
        <w:tab/>
      </w:r>
      <w:r>
        <w:fldChar w:fldCharType="begin"/>
      </w:r>
      <w:r>
        <w:instrText xml:space="preserve"> PAGEREF _Toc26947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D7FD8D5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_Toc17897 </w:instrText>
      </w:r>
      <w:r>
        <w:fldChar w:fldCharType="separate"/>
      </w:r>
      <w:r>
        <w:rPr>
          <w:rFonts w:hint="default"/>
          <w:lang w:val="vi-VN"/>
        </w:rPr>
        <w:t xml:space="preserve">6.5. </w:t>
      </w:r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r>
        <w:tab/>
      </w:r>
      <w:r>
        <w:fldChar w:fldCharType="begin"/>
      </w:r>
      <w:r>
        <w:instrText xml:space="preserve"> PAGEREF _Toc17897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98052FB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_Toc20775 </w:instrText>
      </w:r>
      <w:r>
        <w:fldChar w:fldCharType="separate"/>
      </w:r>
      <w:r>
        <w:rPr>
          <w:rFonts w:hint="default"/>
          <w:lang w:val="vi-VN"/>
        </w:rPr>
        <w:t>6.6. Kết quả test</w:t>
      </w:r>
      <w:r>
        <w:tab/>
      </w:r>
      <w:r>
        <w:fldChar w:fldCharType="begin"/>
      </w:r>
      <w:r>
        <w:instrText xml:space="preserve"> PAGEREF _Toc20775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FE1622B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 HYPERLINK \l _Toc21071 </w:instrText>
      </w:r>
      <w:r>
        <w:fldChar w:fldCharType="separate"/>
      </w:r>
      <w:r>
        <w:rPr>
          <w:rFonts w:hint="default"/>
          <w:lang w:val="vi-VN"/>
        </w:rPr>
        <w:t xml:space="preserve">7. Issue </w:t>
      </w:r>
      <w:r>
        <w:rPr>
          <w:rFonts w:hint="default"/>
          <w:lang w:val="en-US"/>
        </w:rPr>
        <w:t>7: feat(DeleteModal): Delete Modal</w:t>
      </w:r>
      <w:r>
        <w:tab/>
      </w:r>
      <w:r>
        <w:fldChar w:fldCharType="begin"/>
      </w:r>
      <w:r>
        <w:instrText xml:space="preserve"> PAGEREF _Toc21071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884F665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_Toc4830 </w:instrText>
      </w:r>
      <w:r>
        <w:fldChar w:fldCharType="separate"/>
      </w:r>
      <w:r>
        <w:rPr>
          <w:rFonts w:hint="default"/>
          <w:lang w:val="vi-VN"/>
        </w:rPr>
        <w:t>7.1. Mô tả tính năng</w:t>
      </w:r>
      <w:r>
        <w:tab/>
      </w:r>
      <w:r>
        <w:fldChar w:fldCharType="begin"/>
      </w:r>
      <w:r>
        <w:instrText xml:space="preserve"> PAGEREF _Toc4830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51F1987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_Toc16143 </w:instrText>
      </w:r>
      <w:r>
        <w:fldChar w:fldCharType="separate"/>
      </w:r>
      <w:r>
        <w:rPr>
          <w:rFonts w:hint="default"/>
          <w:lang w:val="vi-VN"/>
        </w:rPr>
        <w:t xml:space="preserve">7.2. </w:t>
      </w:r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r>
        <w:tab/>
      </w:r>
      <w:r>
        <w:fldChar w:fldCharType="begin"/>
      </w:r>
      <w:r>
        <w:instrText xml:space="preserve"> PAGEREF _Toc16143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893DA32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_Toc785 </w:instrText>
      </w:r>
      <w:r>
        <w:fldChar w:fldCharType="separate"/>
      </w:r>
      <w:r>
        <w:rPr>
          <w:rFonts w:hint="default"/>
          <w:lang w:val="vi-VN"/>
        </w:rPr>
        <w:t>7.3. Tiêu chí hoàn thành</w:t>
      </w:r>
      <w:r>
        <w:tab/>
      </w:r>
      <w:r>
        <w:fldChar w:fldCharType="begin"/>
      </w:r>
      <w:r>
        <w:instrText xml:space="preserve"> PAGEREF _Toc785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4819EAB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_Toc26303 </w:instrText>
      </w:r>
      <w:r>
        <w:fldChar w:fldCharType="separate"/>
      </w:r>
      <w:r>
        <w:rPr>
          <w:rFonts w:hint="default"/>
          <w:lang w:val="vi-VN"/>
        </w:rPr>
        <w:t>7.4. Thông tin quản lý</w:t>
      </w:r>
      <w:r>
        <w:tab/>
      </w:r>
      <w:r>
        <w:fldChar w:fldCharType="begin"/>
      </w:r>
      <w:r>
        <w:instrText xml:space="preserve"> PAGEREF _Toc26303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4273345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_Toc20548 </w:instrText>
      </w:r>
      <w:r>
        <w:fldChar w:fldCharType="separate"/>
      </w:r>
      <w:r>
        <w:rPr>
          <w:rFonts w:hint="default"/>
          <w:lang w:val="vi-VN"/>
        </w:rPr>
        <w:t xml:space="preserve">7.5. </w:t>
      </w:r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r>
        <w:tab/>
      </w:r>
      <w:r>
        <w:fldChar w:fldCharType="begin"/>
      </w:r>
      <w:r>
        <w:instrText xml:space="preserve"> PAGEREF _Toc20548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3A868F9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_Toc10996 </w:instrText>
      </w:r>
      <w:r>
        <w:fldChar w:fldCharType="separate"/>
      </w:r>
      <w:r>
        <w:rPr>
          <w:rFonts w:hint="default"/>
          <w:lang w:val="vi-VN"/>
        </w:rPr>
        <w:t>7.6. Kết quả test</w:t>
      </w:r>
      <w:r>
        <w:tab/>
      </w:r>
      <w:r>
        <w:fldChar w:fldCharType="begin"/>
      </w:r>
      <w:r>
        <w:instrText xml:space="preserve"> PAGEREF _Toc10996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9CCFC8D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 HYPERLINK \l _Toc5720 </w:instrText>
      </w:r>
      <w:r>
        <w:fldChar w:fldCharType="separate"/>
      </w:r>
      <w:r>
        <w:rPr>
          <w:rFonts w:hint="default"/>
          <w:lang w:val="vi-VN"/>
        </w:rPr>
        <w:t xml:space="preserve">8. Issue </w:t>
      </w:r>
      <w:r>
        <w:rPr>
          <w:rFonts w:hint="default"/>
          <w:lang w:val="en-US"/>
        </w:rPr>
        <w:t>8: feat(Pagination): Pagination restaurant</w:t>
      </w:r>
      <w:r>
        <w:tab/>
      </w:r>
      <w:r>
        <w:fldChar w:fldCharType="begin"/>
      </w:r>
      <w:r>
        <w:instrText xml:space="preserve"> PAGEREF _Toc5720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7ABEAAB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_Toc24128 </w:instrText>
      </w:r>
      <w:r>
        <w:fldChar w:fldCharType="separate"/>
      </w:r>
      <w:r>
        <w:rPr>
          <w:rFonts w:hint="default"/>
          <w:lang w:val="vi-VN"/>
        </w:rPr>
        <w:t>8.1. Mô tả tính năng</w:t>
      </w:r>
      <w:r>
        <w:tab/>
      </w:r>
      <w:r>
        <w:fldChar w:fldCharType="begin"/>
      </w:r>
      <w:r>
        <w:instrText xml:space="preserve"> PAGEREF _Toc24128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13FEF39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_Toc13056 </w:instrText>
      </w:r>
      <w:r>
        <w:fldChar w:fldCharType="separate"/>
      </w:r>
      <w:r>
        <w:rPr>
          <w:rFonts w:hint="default"/>
          <w:lang w:val="vi-VN"/>
        </w:rPr>
        <w:t xml:space="preserve">8.2. </w:t>
      </w:r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r>
        <w:tab/>
      </w:r>
      <w:r>
        <w:fldChar w:fldCharType="begin"/>
      </w:r>
      <w:r>
        <w:instrText xml:space="preserve"> PAGEREF _Toc13056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4486BDF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_Toc3915 </w:instrText>
      </w:r>
      <w:r>
        <w:fldChar w:fldCharType="separate"/>
      </w:r>
      <w:r>
        <w:rPr>
          <w:rFonts w:hint="default"/>
          <w:lang w:val="vi-VN"/>
        </w:rPr>
        <w:t>8.3. Tiêu chí hoàn thành</w:t>
      </w:r>
      <w:r>
        <w:tab/>
      </w:r>
      <w:r>
        <w:fldChar w:fldCharType="begin"/>
      </w:r>
      <w:r>
        <w:instrText xml:space="preserve"> PAGEREF _Toc3915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33C2268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_Toc2810 </w:instrText>
      </w:r>
      <w:r>
        <w:fldChar w:fldCharType="separate"/>
      </w:r>
      <w:r>
        <w:rPr>
          <w:rFonts w:hint="default"/>
          <w:lang w:val="vi-VN"/>
        </w:rPr>
        <w:t>8.4. Thông tin quản lý</w:t>
      </w:r>
      <w:r>
        <w:tab/>
      </w:r>
      <w:r>
        <w:fldChar w:fldCharType="begin"/>
      </w:r>
      <w:r>
        <w:instrText xml:space="preserve"> PAGEREF _Toc2810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3B600A3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_Toc17833 </w:instrText>
      </w:r>
      <w:r>
        <w:fldChar w:fldCharType="separate"/>
      </w:r>
      <w:r>
        <w:rPr>
          <w:rFonts w:hint="default"/>
          <w:lang w:val="vi-VN"/>
        </w:rPr>
        <w:t xml:space="preserve">8.5. </w:t>
      </w:r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r>
        <w:tab/>
      </w:r>
      <w:r>
        <w:fldChar w:fldCharType="begin"/>
      </w:r>
      <w:r>
        <w:instrText xml:space="preserve"> PAGEREF _Toc17833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F1ABCD9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_Toc11797 </w:instrText>
      </w:r>
      <w:r>
        <w:fldChar w:fldCharType="separate"/>
      </w:r>
      <w:r>
        <w:rPr>
          <w:rFonts w:hint="default"/>
          <w:lang w:val="vi-VN"/>
        </w:rPr>
        <w:t>8.6. Kết quả test</w:t>
      </w:r>
      <w:r>
        <w:tab/>
      </w:r>
      <w:r>
        <w:fldChar w:fldCharType="begin"/>
      </w:r>
      <w:r>
        <w:instrText xml:space="preserve"> PAGEREF _Toc11797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3C0EB06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 HYPERLINK \l _Toc1620 </w:instrText>
      </w:r>
      <w:r>
        <w:fldChar w:fldCharType="separate"/>
      </w:r>
      <w:r>
        <w:rPr>
          <w:rFonts w:hint="default"/>
          <w:lang w:val="vi-VN"/>
        </w:rPr>
        <w:t xml:space="preserve">9. Issue </w:t>
      </w:r>
      <w:r>
        <w:rPr>
          <w:rFonts w:hint="default"/>
          <w:lang w:val="en-US"/>
        </w:rPr>
        <w:t>9: feat(RestaurantListPage): RestaurantListPage pages</w:t>
      </w:r>
      <w:r>
        <w:tab/>
      </w:r>
      <w:r>
        <w:fldChar w:fldCharType="begin"/>
      </w:r>
      <w:r>
        <w:instrText xml:space="preserve"> PAGEREF _Toc1620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E462DF6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_Toc30784 </w:instrText>
      </w:r>
      <w:r>
        <w:fldChar w:fldCharType="separate"/>
      </w:r>
      <w:r>
        <w:rPr>
          <w:rFonts w:hint="default"/>
          <w:lang w:val="vi-VN"/>
        </w:rPr>
        <w:t>9.1. Mô tả tính năng</w:t>
      </w:r>
      <w:r>
        <w:tab/>
      </w:r>
      <w:r>
        <w:fldChar w:fldCharType="begin"/>
      </w:r>
      <w:r>
        <w:instrText xml:space="preserve"> PAGEREF _Toc30784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C8A2F5D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_Toc25840 </w:instrText>
      </w:r>
      <w:r>
        <w:fldChar w:fldCharType="separate"/>
      </w:r>
      <w:r>
        <w:rPr>
          <w:rFonts w:hint="default"/>
          <w:lang w:val="vi-VN"/>
        </w:rPr>
        <w:t xml:space="preserve">9.2. </w:t>
      </w:r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r>
        <w:tab/>
      </w:r>
      <w:r>
        <w:fldChar w:fldCharType="begin"/>
      </w:r>
      <w:r>
        <w:instrText xml:space="preserve"> PAGEREF _Toc25840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97DC608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_Toc55 </w:instrText>
      </w:r>
      <w:r>
        <w:fldChar w:fldCharType="separate"/>
      </w:r>
      <w:r>
        <w:rPr>
          <w:rFonts w:hint="default"/>
          <w:lang w:val="vi-VN"/>
        </w:rPr>
        <w:t>9.3. Tiêu chí hoàn thành</w:t>
      </w:r>
      <w:r>
        <w:tab/>
      </w:r>
      <w:r>
        <w:fldChar w:fldCharType="begin"/>
      </w:r>
      <w:r>
        <w:instrText xml:space="preserve"> PAGEREF _Toc55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1F066A6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_Toc20553 </w:instrText>
      </w:r>
      <w:r>
        <w:fldChar w:fldCharType="separate"/>
      </w:r>
      <w:r>
        <w:rPr>
          <w:rFonts w:hint="default"/>
          <w:lang w:val="vi-VN"/>
        </w:rPr>
        <w:t>9.4. Thông tin quản lý</w:t>
      </w:r>
      <w:r>
        <w:tab/>
      </w:r>
      <w:r>
        <w:fldChar w:fldCharType="begin"/>
      </w:r>
      <w:r>
        <w:instrText xml:space="preserve"> PAGEREF _Toc20553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A4D3176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_Toc26771 </w:instrText>
      </w:r>
      <w:r>
        <w:fldChar w:fldCharType="separate"/>
      </w:r>
      <w:r>
        <w:rPr>
          <w:rFonts w:hint="default"/>
          <w:lang w:val="vi-VN"/>
        </w:rPr>
        <w:t xml:space="preserve">9.5. </w:t>
      </w:r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r>
        <w:tab/>
      </w:r>
      <w:r>
        <w:fldChar w:fldCharType="begin"/>
      </w:r>
      <w:r>
        <w:instrText xml:space="preserve"> PAGEREF _Toc26771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46A8F38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_Toc31656 </w:instrText>
      </w:r>
      <w:r>
        <w:fldChar w:fldCharType="separate"/>
      </w:r>
      <w:r>
        <w:rPr>
          <w:rFonts w:hint="default"/>
          <w:lang w:val="vi-VN"/>
        </w:rPr>
        <w:t>9.6. Kết quả test</w:t>
      </w:r>
      <w:r>
        <w:tab/>
      </w:r>
      <w:r>
        <w:fldChar w:fldCharType="begin"/>
      </w:r>
      <w:r>
        <w:instrText xml:space="preserve"> PAGEREF _Toc31656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2B66E6CF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 HYPERLINK \l _Toc3643 </w:instrText>
      </w:r>
      <w:r>
        <w:fldChar w:fldCharType="separate"/>
      </w:r>
      <w:r>
        <w:rPr>
          <w:rFonts w:hint="default"/>
          <w:lang w:val="vi-VN"/>
        </w:rPr>
        <w:t xml:space="preserve">10. Issue </w:t>
      </w:r>
      <w:r>
        <w:rPr>
          <w:rFonts w:hint="default"/>
          <w:lang w:val="en-US"/>
        </w:rPr>
        <w:t>9: feat(RestaurantListPage): RestaurantListPage pages</w:t>
      </w:r>
      <w:r>
        <w:tab/>
      </w:r>
      <w:r>
        <w:fldChar w:fldCharType="begin"/>
      </w:r>
      <w:r>
        <w:instrText xml:space="preserve"> PAGEREF _Toc3643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61A5AD2C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_Toc5112 </w:instrText>
      </w:r>
      <w:r>
        <w:fldChar w:fldCharType="separate"/>
      </w:r>
      <w:r>
        <w:rPr>
          <w:rFonts w:hint="default"/>
          <w:lang w:val="vi-VN"/>
        </w:rPr>
        <w:t>10.1. Mô tả tính năng</w:t>
      </w:r>
      <w:r>
        <w:tab/>
      </w:r>
      <w:r>
        <w:fldChar w:fldCharType="begin"/>
      </w:r>
      <w:r>
        <w:instrText xml:space="preserve"> PAGEREF _Toc5112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530878F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_Toc10129 </w:instrText>
      </w:r>
      <w:r>
        <w:fldChar w:fldCharType="separate"/>
      </w:r>
      <w:r>
        <w:rPr>
          <w:rFonts w:hint="default"/>
          <w:lang w:val="vi-VN"/>
        </w:rPr>
        <w:t xml:space="preserve">10.2. </w:t>
      </w:r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r>
        <w:tab/>
      </w:r>
      <w:r>
        <w:fldChar w:fldCharType="begin"/>
      </w:r>
      <w:r>
        <w:instrText xml:space="preserve"> PAGEREF _Toc10129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CC998B8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_Toc9928 </w:instrText>
      </w:r>
      <w:r>
        <w:fldChar w:fldCharType="separate"/>
      </w:r>
      <w:r>
        <w:rPr>
          <w:rFonts w:hint="default"/>
          <w:lang w:val="vi-VN"/>
        </w:rPr>
        <w:t>10.3. Tiêu chí hoàn thành</w:t>
      </w:r>
      <w:r>
        <w:tab/>
      </w:r>
      <w:r>
        <w:fldChar w:fldCharType="begin"/>
      </w:r>
      <w:r>
        <w:instrText xml:space="preserve"> PAGEREF _Toc9928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8083EE9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_Toc16845 </w:instrText>
      </w:r>
      <w:r>
        <w:fldChar w:fldCharType="separate"/>
      </w:r>
      <w:r>
        <w:rPr>
          <w:rFonts w:hint="default"/>
          <w:lang w:val="vi-VN"/>
        </w:rPr>
        <w:t>10.4. Thông tin quản lý</w:t>
      </w:r>
      <w:r>
        <w:tab/>
      </w:r>
      <w:r>
        <w:fldChar w:fldCharType="begin"/>
      </w:r>
      <w:r>
        <w:instrText xml:space="preserve"> PAGEREF _Toc16845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50FBD178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_Toc4785 </w:instrText>
      </w:r>
      <w:r>
        <w:fldChar w:fldCharType="separate"/>
      </w:r>
      <w:r>
        <w:rPr>
          <w:rFonts w:hint="default"/>
          <w:lang w:val="vi-VN"/>
        </w:rPr>
        <w:t xml:space="preserve">10.5. </w:t>
      </w:r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r>
        <w:tab/>
      </w:r>
      <w:r>
        <w:fldChar w:fldCharType="begin"/>
      </w:r>
      <w:r>
        <w:instrText xml:space="preserve"> PAGEREF _Toc4785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7E2E41EC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_Toc13920 </w:instrText>
      </w:r>
      <w:r>
        <w:fldChar w:fldCharType="separate"/>
      </w:r>
      <w:r>
        <w:rPr>
          <w:rFonts w:hint="default"/>
          <w:lang w:val="vi-VN"/>
        </w:rPr>
        <w:t>10.6. Kết quả test</w:t>
      </w:r>
      <w:r>
        <w:tab/>
      </w:r>
      <w:r>
        <w:fldChar w:fldCharType="begin"/>
      </w:r>
      <w:r>
        <w:instrText xml:space="preserve"> PAGEREF _Toc13920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CDEF7DC">
      <w:pPr>
        <w:pStyle w:val="142"/>
        <w:tabs>
          <w:tab w:val="right" w:leader="dot" w:pos="8306"/>
        </w:tabs>
      </w:pPr>
      <w:r>
        <w:fldChar w:fldCharType="begin"/>
      </w:r>
      <w:r>
        <w:instrText xml:space="preserve"> HYPERLINK \l _Toc21422 </w:instrText>
      </w:r>
      <w:r>
        <w:fldChar w:fldCharType="separate"/>
      </w:r>
      <w:r>
        <w:rPr>
          <w:rFonts w:hint="default"/>
          <w:lang w:val="vi-VN"/>
        </w:rPr>
        <w:t xml:space="preserve">11. Issue </w:t>
      </w:r>
      <w:r>
        <w:rPr>
          <w:rFonts w:hint="default"/>
          <w:lang w:val="en-US"/>
        </w:rPr>
        <w:t>9: feat(RestaurantListPage): RestaurantListPage pages</w:t>
      </w:r>
      <w:r>
        <w:tab/>
      </w:r>
      <w:r>
        <w:fldChar w:fldCharType="begin"/>
      </w:r>
      <w:r>
        <w:instrText xml:space="preserve"> PAGEREF _Toc21422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645D839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_Toc16481 </w:instrText>
      </w:r>
      <w:r>
        <w:fldChar w:fldCharType="separate"/>
      </w:r>
      <w:r>
        <w:rPr>
          <w:rFonts w:hint="default"/>
          <w:lang w:val="vi-VN"/>
        </w:rPr>
        <w:t>11.1. Mô tả tính năng</w:t>
      </w:r>
      <w:r>
        <w:tab/>
      </w:r>
      <w:r>
        <w:fldChar w:fldCharType="begin"/>
      </w:r>
      <w:r>
        <w:instrText xml:space="preserve"> PAGEREF _Toc16481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45B18D3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_Toc21346 </w:instrText>
      </w:r>
      <w:r>
        <w:fldChar w:fldCharType="separate"/>
      </w:r>
      <w:r>
        <w:rPr>
          <w:rFonts w:hint="default"/>
          <w:lang w:val="vi-VN"/>
        </w:rPr>
        <w:t xml:space="preserve">11.2. </w:t>
      </w:r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r>
        <w:tab/>
      </w:r>
      <w:r>
        <w:fldChar w:fldCharType="begin"/>
      </w:r>
      <w:r>
        <w:instrText xml:space="preserve"> PAGEREF _Toc21346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7981DAF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_Toc23106 </w:instrText>
      </w:r>
      <w:r>
        <w:fldChar w:fldCharType="separate"/>
      </w:r>
      <w:r>
        <w:rPr>
          <w:rFonts w:hint="default"/>
          <w:lang w:val="vi-VN"/>
        </w:rPr>
        <w:t>11.3. Tiêu chí hoàn thành</w:t>
      </w:r>
      <w:r>
        <w:tab/>
      </w:r>
      <w:r>
        <w:fldChar w:fldCharType="begin"/>
      </w:r>
      <w:r>
        <w:instrText xml:space="preserve"> PAGEREF _Toc23106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CDA4B30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_Toc25700 </w:instrText>
      </w:r>
      <w:r>
        <w:fldChar w:fldCharType="separate"/>
      </w:r>
      <w:r>
        <w:rPr>
          <w:rFonts w:hint="default"/>
          <w:lang w:val="vi-VN"/>
        </w:rPr>
        <w:t>11.4. Thông tin quản lý</w:t>
      </w:r>
      <w:r>
        <w:tab/>
      </w:r>
      <w:r>
        <w:fldChar w:fldCharType="begin"/>
      </w:r>
      <w:r>
        <w:instrText xml:space="preserve"> PAGEREF _Toc25700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3CBA944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_Toc3692 </w:instrText>
      </w:r>
      <w:r>
        <w:fldChar w:fldCharType="separate"/>
      </w:r>
      <w:r>
        <w:rPr>
          <w:rFonts w:hint="default"/>
          <w:lang w:val="vi-VN"/>
        </w:rPr>
        <w:t xml:space="preserve">11.5. </w:t>
      </w:r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r>
        <w:tab/>
      </w:r>
      <w:r>
        <w:fldChar w:fldCharType="begin"/>
      </w:r>
      <w:r>
        <w:instrText xml:space="preserve"> PAGEREF _Toc3692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61F0D7A">
      <w:pPr>
        <w:pStyle w:val="143"/>
        <w:tabs>
          <w:tab w:val="right" w:leader="dot" w:pos="8306"/>
        </w:tabs>
      </w:pPr>
      <w:r>
        <w:fldChar w:fldCharType="begin"/>
      </w:r>
      <w:r>
        <w:instrText xml:space="preserve"> HYPERLINK \l _Toc2305 </w:instrText>
      </w:r>
      <w:r>
        <w:fldChar w:fldCharType="separate"/>
      </w:r>
      <w:r>
        <w:rPr>
          <w:rFonts w:hint="default"/>
          <w:lang w:val="vi-VN"/>
        </w:rPr>
        <w:t>11.6. Kết quả test</w:t>
      </w:r>
      <w:r>
        <w:tab/>
      </w:r>
      <w:r>
        <w:fldChar w:fldCharType="begin"/>
      </w:r>
      <w:r>
        <w:instrText xml:space="preserve"> PAGEREF _Toc2305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67F4D4D4">
      <w:r>
        <w:fldChar w:fldCharType="end"/>
      </w:r>
    </w:p>
    <w:p w14:paraId="0DBCBE71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2CDA4B5C">
      <w:pPr>
        <w:pStyle w:val="249"/>
        <w:bidi w:val="0"/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Picture:</w:t>
      </w:r>
    </w:p>
    <w:p w14:paraId="238A251E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TOC \t "TieuDeHinh" \h \c</w:instrText>
      </w:r>
      <w:r>
        <w:fldChar w:fldCharType="separate"/>
      </w:r>
      <w:r>
        <w:fldChar w:fldCharType="begin"/>
      </w:r>
      <w:r>
        <w:instrText xml:space="preserve"> HYPERLINK \l _Toc1585 </w:instrText>
      </w:r>
      <w:r>
        <w:fldChar w:fldCharType="separate"/>
      </w:r>
      <w:r>
        <w:rPr>
          <w:rFonts w:hint="default"/>
          <w:lang w:val="vi-VN"/>
        </w:rPr>
        <w:t xml:space="preserve">Picture 1-1: </w:t>
      </w:r>
      <w:r>
        <w:rPr>
          <w:rFonts w:hint="default"/>
          <w:lang w:val="en-US"/>
        </w:rPr>
        <w:t>implement axios</w:t>
      </w:r>
      <w:r>
        <w:tab/>
      </w:r>
      <w:r>
        <w:fldChar w:fldCharType="begin"/>
      </w:r>
      <w:r>
        <w:instrText xml:space="preserve"> PAGEREF _Toc1585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CD8DA63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_Toc14080 </w:instrText>
      </w:r>
      <w:r>
        <w:fldChar w:fldCharType="separate"/>
      </w:r>
      <w:r>
        <w:rPr>
          <w:rFonts w:hint="default"/>
          <w:lang w:val="en-US"/>
        </w:rPr>
        <w:t>Picture 1-2: Test case</w:t>
      </w:r>
      <w:r>
        <w:tab/>
      </w:r>
      <w:r>
        <w:fldChar w:fldCharType="begin"/>
      </w:r>
      <w:r>
        <w:instrText xml:space="preserve"> PAGEREF _Toc14080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D58A23D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_Toc5790 </w:instrText>
      </w:r>
      <w:r>
        <w:fldChar w:fldCharType="separate"/>
      </w:r>
      <w:r>
        <w:rPr>
          <w:rFonts w:hint="default"/>
          <w:lang w:val="vi-VN"/>
        </w:rPr>
        <w:t>Picture 2-1: implement axios</w:t>
      </w:r>
      <w:r>
        <w:tab/>
      </w:r>
      <w:r>
        <w:fldChar w:fldCharType="begin"/>
      </w:r>
      <w:r>
        <w:instrText xml:space="preserve"> PAGEREF _Toc5790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6443A6A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_Toc26257 </w:instrText>
      </w:r>
      <w:r>
        <w:fldChar w:fldCharType="separate"/>
      </w:r>
      <w:r>
        <w:rPr>
          <w:rFonts w:hint="default"/>
          <w:lang w:val="vi-VN"/>
        </w:rPr>
        <w:t>Picture 2-2: Test case</w:t>
      </w:r>
      <w:r>
        <w:tab/>
      </w:r>
      <w:r>
        <w:fldChar w:fldCharType="begin"/>
      </w:r>
      <w:r>
        <w:instrText xml:space="preserve"> PAGEREF _Toc26257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CA268D4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_Toc7048 </w:instrText>
      </w:r>
      <w:r>
        <w:fldChar w:fldCharType="separate"/>
      </w:r>
      <w:r>
        <w:rPr>
          <w:rFonts w:hint="default"/>
          <w:lang w:val="vi-VN"/>
        </w:rPr>
        <w:t>Picture 3-1: Validate field</w:t>
      </w:r>
      <w:r>
        <w:tab/>
      </w:r>
      <w:r>
        <w:fldChar w:fldCharType="begin"/>
      </w:r>
      <w:r>
        <w:instrText xml:space="preserve"> PAGEREF _Toc7048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74A51AF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_Toc31392 </w:instrText>
      </w:r>
      <w:r>
        <w:fldChar w:fldCharType="separate"/>
      </w:r>
      <w:r>
        <w:rPr>
          <w:rFonts w:hint="default"/>
          <w:lang w:val="vi-VN"/>
        </w:rPr>
        <w:t>Picture 3-2: Test case</w:t>
      </w:r>
      <w:r>
        <w:tab/>
      </w:r>
      <w:r>
        <w:fldChar w:fldCharType="begin"/>
      </w:r>
      <w:r>
        <w:instrText xml:space="preserve"> PAGEREF _Toc31392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7EA0C4E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_Toc24076 </w:instrText>
      </w:r>
      <w:r>
        <w:fldChar w:fldCharType="separate"/>
      </w:r>
      <w:r>
        <w:rPr>
          <w:rFonts w:hint="default"/>
          <w:lang w:val="vi-VN"/>
        </w:rPr>
        <w:t>Picture 4-1: implement axios</w:t>
      </w:r>
      <w:r>
        <w:tab/>
      </w:r>
      <w:r>
        <w:fldChar w:fldCharType="begin"/>
      </w:r>
      <w:r>
        <w:instrText xml:space="preserve"> PAGEREF _Toc24076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B210D99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_Toc414 </w:instrText>
      </w:r>
      <w:r>
        <w:fldChar w:fldCharType="separate"/>
      </w:r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5</w:t>
      </w:r>
      <w:r>
        <w:rPr>
          <w:rFonts w:hint="default"/>
          <w:lang w:val="vi-VN"/>
        </w:rPr>
        <w:t xml:space="preserve">-1: </w:t>
      </w:r>
      <w:r>
        <w:rPr>
          <w:rFonts w:hint="default"/>
          <w:lang w:val="en-US"/>
        </w:rPr>
        <w:t>Restaurant Filter</w:t>
      </w:r>
      <w:r>
        <w:tab/>
      </w:r>
      <w:r>
        <w:fldChar w:fldCharType="begin"/>
      </w:r>
      <w:r>
        <w:instrText xml:space="preserve"> PAGEREF _Toc414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005608B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_Toc32149 </w:instrText>
      </w:r>
      <w:r>
        <w:fldChar w:fldCharType="separate"/>
      </w:r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5</w:t>
      </w:r>
      <w:r>
        <w:rPr>
          <w:rFonts w:hint="default"/>
          <w:lang w:val="vi-VN"/>
        </w:rPr>
        <w:t>-2: Test case</w:t>
      </w:r>
      <w:r>
        <w:tab/>
      </w:r>
      <w:r>
        <w:fldChar w:fldCharType="begin"/>
      </w:r>
      <w:r>
        <w:instrText xml:space="preserve"> PAGEREF _Toc32149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B7098B8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_Toc9498 </w:instrText>
      </w:r>
      <w:r>
        <w:fldChar w:fldCharType="separate"/>
      </w:r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6</w:t>
      </w:r>
      <w:r>
        <w:rPr>
          <w:rFonts w:hint="default"/>
          <w:lang w:val="vi-VN"/>
        </w:rPr>
        <w:t>-1: implement axios</w:t>
      </w:r>
      <w:r>
        <w:tab/>
      </w:r>
      <w:r>
        <w:fldChar w:fldCharType="begin"/>
      </w:r>
      <w:r>
        <w:instrText xml:space="preserve"> PAGEREF _Toc9498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9D607F0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_Toc11777 </w:instrText>
      </w:r>
      <w:r>
        <w:fldChar w:fldCharType="separate"/>
      </w:r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6</w:t>
      </w:r>
      <w:r>
        <w:rPr>
          <w:rFonts w:hint="default"/>
          <w:lang w:val="vi-VN"/>
        </w:rPr>
        <w:t>-2: Test case</w:t>
      </w:r>
      <w:r>
        <w:tab/>
      </w:r>
      <w:r>
        <w:fldChar w:fldCharType="begin"/>
      </w:r>
      <w:r>
        <w:instrText xml:space="preserve"> PAGEREF _Toc11777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631ED3C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_Toc24538 </w:instrText>
      </w:r>
      <w:r>
        <w:fldChar w:fldCharType="separate"/>
      </w:r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7</w:t>
      </w:r>
      <w:r>
        <w:rPr>
          <w:rFonts w:hint="default"/>
          <w:lang w:val="vi-VN"/>
        </w:rPr>
        <w:t xml:space="preserve">-1: </w:t>
      </w:r>
      <w:r>
        <w:rPr>
          <w:rFonts w:hint="default"/>
          <w:lang w:val="en-US"/>
        </w:rPr>
        <w:t>function delete</w:t>
      </w:r>
      <w:r>
        <w:tab/>
      </w:r>
      <w:r>
        <w:fldChar w:fldCharType="begin"/>
      </w:r>
      <w:r>
        <w:instrText xml:space="preserve"> PAGEREF _Toc24538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731ADE9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_Toc17363 </w:instrText>
      </w:r>
      <w:r>
        <w:fldChar w:fldCharType="separate"/>
      </w:r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7</w:t>
      </w:r>
      <w:r>
        <w:rPr>
          <w:rFonts w:hint="default"/>
          <w:lang w:val="vi-VN"/>
        </w:rPr>
        <w:t>-2: Test case</w:t>
      </w:r>
      <w:r>
        <w:tab/>
      </w:r>
      <w:r>
        <w:fldChar w:fldCharType="begin"/>
      </w:r>
      <w:r>
        <w:instrText xml:space="preserve"> PAGEREF _Toc17363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5B6F02A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_Toc19910 </w:instrText>
      </w:r>
      <w:r>
        <w:fldChar w:fldCharType="separate"/>
      </w:r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8</w:t>
      </w:r>
      <w:r>
        <w:rPr>
          <w:rFonts w:hint="default"/>
          <w:lang w:val="vi-VN"/>
        </w:rPr>
        <w:t xml:space="preserve">-1: </w:t>
      </w:r>
      <w:r>
        <w:rPr>
          <w:rFonts w:hint="default"/>
          <w:lang w:val="en-US"/>
        </w:rPr>
        <w:t>Pagination function</w:t>
      </w:r>
      <w:r>
        <w:tab/>
      </w:r>
      <w:r>
        <w:fldChar w:fldCharType="begin"/>
      </w:r>
      <w:r>
        <w:instrText xml:space="preserve"> PAGEREF _Toc19910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2FAD6B9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_Toc26370 </w:instrText>
      </w:r>
      <w:r>
        <w:fldChar w:fldCharType="separate"/>
      </w:r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8</w:t>
      </w:r>
      <w:r>
        <w:rPr>
          <w:rFonts w:hint="default"/>
          <w:lang w:val="vi-VN"/>
        </w:rPr>
        <w:t>-2: Test case</w:t>
      </w:r>
      <w:r>
        <w:tab/>
      </w:r>
      <w:r>
        <w:fldChar w:fldCharType="begin"/>
      </w:r>
      <w:r>
        <w:instrText xml:space="preserve"> PAGEREF _Toc26370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6803F4B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_Toc11264 </w:instrText>
      </w:r>
      <w:r>
        <w:fldChar w:fldCharType="separate"/>
      </w:r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9</w:t>
      </w:r>
      <w:r>
        <w:rPr>
          <w:rFonts w:hint="default"/>
          <w:lang w:val="vi-VN"/>
        </w:rPr>
        <w:t xml:space="preserve">-1: </w:t>
      </w:r>
      <w:r>
        <w:rPr>
          <w:rFonts w:hint="default"/>
          <w:lang w:val="en-US"/>
        </w:rPr>
        <w:t>Pagination function</w:t>
      </w:r>
      <w:r>
        <w:tab/>
      </w:r>
      <w:r>
        <w:fldChar w:fldCharType="begin"/>
      </w:r>
      <w:r>
        <w:instrText xml:space="preserve"> PAGEREF _Toc11264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66973028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_Toc18722 </w:instrText>
      </w:r>
      <w:r>
        <w:fldChar w:fldCharType="separate"/>
      </w:r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9</w:t>
      </w:r>
      <w:r>
        <w:rPr>
          <w:rFonts w:hint="default"/>
          <w:lang w:val="vi-VN"/>
        </w:rPr>
        <w:t>-2: Test case</w:t>
      </w:r>
      <w:r>
        <w:tab/>
      </w:r>
      <w:r>
        <w:fldChar w:fldCharType="begin"/>
      </w:r>
      <w:r>
        <w:instrText xml:space="preserve"> PAGEREF _Toc18722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96E2883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_Toc4829 </w:instrText>
      </w:r>
      <w:r>
        <w:fldChar w:fldCharType="separate"/>
      </w:r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9</w:t>
      </w:r>
      <w:r>
        <w:rPr>
          <w:rFonts w:hint="default"/>
          <w:lang w:val="vi-VN"/>
        </w:rPr>
        <w:t xml:space="preserve">-1: </w:t>
      </w:r>
      <w:r>
        <w:rPr>
          <w:rFonts w:hint="default"/>
          <w:lang w:val="en-US"/>
        </w:rPr>
        <w:t>Pagination function</w:t>
      </w:r>
      <w:r>
        <w:tab/>
      </w:r>
      <w:r>
        <w:fldChar w:fldCharType="begin"/>
      </w:r>
      <w:r>
        <w:instrText xml:space="preserve"> PAGEREF _Toc4829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257790C9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_Toc25082 </w:instrText>
      </w:r>
      <w:r>
        <w:fldChar w:fldCharType="separate"/>
      </w:r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9</w:t>
      </w:r>
      <w:r>
        <w:rPr>
          <w:rFonts w:hint="default"/>
          <w:lang w:val="vi-VN"/>
        </w:rPr>
        <w:t>-2: Test case</w:t>
      </w:r>
      <w:r>
        <w:tab/>
      </w:r>
      <w:r>
        <w:fldChar w:fldCharType="begin"/>
      </w:r>
      <w:r>
        <w:instrText xml:space="preserve"> PAGEREF _Toc25082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E0C463E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_Toc164 </w:instrText>
      </w:r>
      <w:r>
        <w:fldChar w:fldCharType="separate"/>
      </w:r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9</w:t>
      </w:r>
      <w:r>
        <w:rPr>
          <w:rFonts w:hint="default"/>
          <w:lang w:val="vi-VN"/>
        </w:rPr>
        <w:t xml:space="preserve">-1: </w:t>
      </w:r>
      <w:r>
        <w:rPr>
          <w:rFonts w:hint="default"/>
          <w:lang w:val="en-US"/>
        </w:rPr>
        <w:t>Pagination function</w:t>
      </w:r>
      <w:r>
        <w:tab/>
      </w:r>
      <w:r>
        <w:fldChar w:fldCharType="begin"/>
      </w:r>
      <w:r>
        <w:instrText xml:space="preserve"> PAGEREF _Toc164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A791FA1">
      <w:pPr>
        <w:pStyle w:val="129"/>
        <w:tabs>
          <w:tab w:val="right" w:leader="dot" w:pos="8306"/>
        </w:tabs>
      </w:pPr>
      <w:r>
        <w:fldChar w:fldCharType="begin"/>
      </w:r>
      <w:r>
        <w:instrText xml:space="preserve"> HYPERLINK \l _Toc3537 </w:instrText>
      </w:r>
      <w:r>
        <w:fldChar w:fldCharType="separate"/>
      </w:r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9</w:t>
      </w:r>
      <w:r>
        <w:rPr>
          <w:rFonts w:hint="default"/>
          <w:lang w:val="vi-VN"/>
        </w:rPr>
        <w:t>-2: Test case</w:t>
      </w:r>
      <w:r>
        <w:tab/>
      </w:r>
      <w:r>
        <w:fldChar w:fldCharType="begin"/>
      </w:r>
      <w:r>
        <w:instrText xml:space="preserve"> PAGEREF _Toc3537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431FF1A">
      <w:r>
        <w:fldChar w:fldCharType="end"/>
      </w:r>
    </w:p>
    <w:p w14:paraId="0E8C6C30">
      <w:r>
        <w:br w:type="page"/>
      </w:r>
    </w:p>
    <w:p w14:paraId="07E646C2">
      <w:pPr>
        <w:pStyle w:val="250"/>
        <w:numPr>
          <w:ilvl w:val="0"/>
          <w:numId w:val="11"/>
        </w:numPr>
        <w:bidi w:val="0"/>
        <w:rPr>
          <w:rFonts w:hint="default"/>
          <w:lang w:val="vi-VN"/>
        </w:rPr>
      </w:pPr>
      <w:bookmarkStart w:id="0" w:name="_Toc11031"/>
      <w:r>
        <w:rPr>
          <w:rFonts w:hint="default"/>
          <w:lang w:val="vi-VN"/>
        </w:rPr>
        <w:t xml:space="preserve">Issue </w:t>
      </w:r>
      <w:r>
        <w:rPr>
          <w:rFonts w:hint="default"/>
          <w:lang w:val="en-US"/>
        </w:rPr>
        <w:t>1: feat(&lt;restaurantService&gt;): tạo service nơi gọi api</w:t>
      </w:r>
      <w:bookmarkEnd w:id="0"/>
    </w:p>
    <w:p w14:paraId="0C57B182">
      <w:pPr>
        <w:pStyle w:val="252"/>
        <w:numPr>
          <w:ilvl w:val="1"/>
          <w:numId w:val="11"/>
        </w:numPr>
        <w:bidi w:val="0"/>
        <w:rPr>
          <w:rFonts w:hint="default"/>
          <w:lang w:val="vi-VN"/>
        </w:rPr>
      </w:pPr>
      <w:bookmarkStart w:id="1" w:name="_Toc20681"/>
      <w:r>
        <w:rPr>
          <w:rFonts w:hint="default"/>
          <w:lang w:val="vi-VN"/>
        </w:rPr>
        <w:t>Mô tả tính năng</w:t>
      </w:r>
      <w:bookmarkEnd w:id="1"/>
    </w:p>
    <w:p w14:paraId="67D8BE7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Loại tác vụ (Commit Type): feat</w:t>
      </w:r>
    </w:p>
    <w:p w14:paraId="2F93745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Phạm vi ảnh hưởng (Scope): services</w:t>
      </w:r>
    </w:p>
    <w:p w14:paraId="6958C34C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TODO gốc trong README.md:</w:t>
      </w:r>
    </w:p>
    <w:p w14:paraId="6BB4C783">
      <w:pPr>
        <w:pStyle w:val="249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// TODO-1a: getRestaurants()</w:t>
      </w:r>
    </w:p>
    <w:p w14:paraId="269C66EC">
      <w:pPr>
        <w:pStyle w:val="249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// TODO-1b: getRestaurantById(id)</w:t>
      </w:r>
    </w:p>
    <w:p w14:paraId="77F00895">
      <w:pPr>
        <w:pStyle w:val="249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// TODO-1c: addRestaurant(data)</w:t>
      </w:r>
    </w:p>
    <w:p w14:paraId="25FC0E3D">
      <w:pPr>
        <w:pStyle w:val="249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// TODO-1d: deleteRestaurant(id)</w:t>
      </w:r>
    </w:p>
    <w:p w14:paraId="533CC772">
      <w:pPr>
        <w:pStyle w:val="252"/>
        <w:numPr>
          <w:ilvl w:val="1"/>
          <w:numId w:val="11"/>
        </w:numPr>
        <w:bidi w:val="0"/>
        <w:rPr>
          <w:rFonts w:hint="default"/>
          <w:lang w:val="vi-VN"/>
        </w:rPr>
      </w:pPr>
      <w:bookmarkStart w:id="2" w:name="_Toc12817"/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bookmarkEnd w:id="2"/>
    </w:p>
    <w:p w14:paraId="18A35FCD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getRestaurants(): Gọi axios.get tới ${BASE_URL}/restaurants và trả về response.data.</w:t>
      </w:r>
    </w:p>
    <w:p w14:paraId="7C4C9AAF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getRestaurantById(id): Gọi axios.get tới ${BASE_URL}/restaurants/${id} và trả về response.data.</w:t>
      </w:r>
    </w:p>
    <w:p w14:paraId="6EA391BC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addRestaurant(data): Gọi axios.post tới ${BASE_URL}/restaurants với payload là data.</w:t>
      </w:r>
    </w:p>
    <w:p w14:paraId="7B47818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deleteRestaurant(id): Gọi axios.delete tới ${BASE_URL}/restaurants/${id}.</w:t>
      </w:r>
    </w:p>
    <w:p w14:paraId="3B7B4B5E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Các file/module dự kiến chỉnh sửa: - src/services/restaurantService.js</w:t>
      </w:r>
    </w:p>
    <w:p w14:paraId="35CCE26E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src/services/restaurantService.test.js</w:t>
      </w:r>
    </w:p>
    <w:p w14:paraId="4038DE87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3" w:name="_Toc21263"/>
      <w:r>
        <w:rPr>
          <w:rFonts w:hint="default"/>
          <w:lang w:val="vi-VN"/>
        </w:rPr>
        <w:t>Tiêu chí hoàn thành</w:t>
      </w:r>
      <w:bookmarkEnd w:id="3"/>
    </w:p>
    <w:p w14:paraId="3EBE5C2F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4 phương thức trong restaurantService.js được triển khai đúng yêu cầu.</w:t>
      </w:r>
    </w:p>
    <w:p w14:paraId="799050B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xóa hoặc cập nhật dòng TODO tương ứng trong file README.md.</w:t>
      </w:r>
    </w:p>
    <w:p w14:paraId="23A3B4EB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viết 4 Unit Test trong restaurantService.test.js và tất cả đều pass.</w:t>
      </w:r>
    </w:p>
    <w:p w14:paraId="0AC9983C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Pull Request tuân thủ quy tắc: feat(services): implement restaurant service methods (#số_issue)</w:t>
      </w:r>
    </w:p>
    <w:p w14:paraId="49401378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4" w:name="_Toc11717"/>
      <w:r>
        <w:rPr>
          <w:rFonts w:hint="default"/>
          <w:lang w:val="vi-VN"/>
        </w:rPr>
        <w:t>Thông tin quản lý</w:t>
      </w:r>
      <w:bookmarkEnd w:id="4"/>
    </w:p>
    <w:p w14:paraId="4A315856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Độ ưu tiên (Priority): 🟡 Medium</w:t>
      </w:r>
    </w:p>
    <w:p w14:paraId="44C18C0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Ước lượng thời gian (Estimation): 2 Giờ</w:t>
      </w:r>
    </w:p>
    <w:p w14:paraId="56B45E9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Người kiểm thử / Reviewer: Lecture</w:t>
      </w:r>
    </w:p>
    <w:p w14:paraId="31D5A6AF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5" w:name="_Toc3"/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bookmarkEnd w:id="5"/>
    </w:p>
    <w:p w14:paraId="0EDCB7E2">
      <w:pPr>
        <w:pStyle w:val="249"/>
        <w:bidi w:val="0"/>
      </w:pPr>
      <w:r>
        <w:drawing>
          <wp:inline distT="0" distB="0" distL="114300" distR="114300">
            <wp:extent cx="5265420" cy="4131945"/>
            <wp:effectExtent l="0" t="0" r="7620" b="133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ACD2">
      <w:pPr>
        <w:pStyle w:val="249"/>
        <w:bidi w:val="0"/>
      </w:pPr>
      <w:r>
        <w:drawing>
          <wp:inline distT="0" distB="0" distL="114300" distR="114300">
            <wp:extent cx="5271135" cy="2658110"/>
            <wp:effectExtent l="0" t="0" r="1905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6FF5">
      <w:pPr>
        <w:pStyle w:val="255"/>
        <w:bidi w:val="0"/>
        <w:rPr>
          <w:rFonts w:hint="default"/>
          <w:lang w:val="en-US"/>
        </w:rPr>
      </w:pPr>
      <w:bookmarkStart w:id="6" w:name="_Toc1585"/>
      <w:r>
        <w:rPr>
          <w:rFonts w:hint="default"/>
          <w:lang w:val="vi-VN"/>
        </w:rPr>
        <w:t xml:space="preserve">Picture 1-1: </w:t>
      </w:r>
      <w:r>
        <w:rPr>
          <w:rFonts w:hint="default"/>
          <w:lang w:val="en-US"/>
        </w:rPr>
        <w:t>implement axios</w:t>
      </w:r>
      <w:bookmarkEnd w:id="6"/>
    </w:p>
    <w:p w14:paraId="0FABB906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7" w:name="_Toc20442"/>
      <w:r>
        <w:rPr>
          <w:rFonts w:hint="default"/>
          <w:lang w:val="vi-VN"/>
        </w:rPr>
        <w:t>Kết quả test</w:t>
      </w:r>
      <w:bookmarkEnd w:id="7"/>
    </w:p>
    <w:p w14:paraId="0FA5A81C">
      <w:pPr>
        <w:pStyle w:val="249"/>
        <w:bidi w:val="0"/>
      </w:pPr>
      <w:r>
        <w:drawing>
          <wp:inline distT="0" distB="0" distL="114300" distR="114300">
            <wp:extent cx="5265420" cy="3355975"/>
            <wp:effectExtent l="0" t="0" r="7620" b="1206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1D48">
      <w:pPr>
        <w:pStyle w:val="255"/>
        <w:bidi w:val="0"/>
        <w:rPr>
          <w:rFonts w:hint="default"/>
          <w:lang w:val="en-US"/>
        </w:rPr>
      </w:pPr>
      <w:bookmarkStart w:id="8" w:name="_Toc14080"/>
      <w:r>
        <w:rPr>
          <w:rFonts w:hint="default"/>
          <w:lang w:val="en-US"/>
        </w:rPr>
        <w:t>Picture 1-2: Test case</w:t>
      </w:r>
      <w:bookmarkEnd w:id="8"/>
    </w:p>
    <w:p w14:paraId="349D1908">
      <w:pPr>
        <w:pStyle w:val="250"/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lang w:val="vi-VN"/>
        </w:rPr>
      </w:pPr>
      <w:bookmarkStart w:id="9" w:name="_Toc915"/>
      <w:r>
        <w:rPr>
          <w:rFonts w:hint="default"/>
          <w:lang w:val="vi-VN"/>
        </w:rPr>
        <w:t>Issue 2</w:t>
      </w:r>
      <w:r>
        <w:rPr>
          <w:rFonts w:hint="default"/>
          <w:lang w:val="en-US"/>
        </w:rPr>
        <w:t>: feat(categoryService): category Service</w:t>
      </w:r>
      <w:bookmarkEnd w:id="9"/>
    </w:p>
    <w:p w14:paraId="549C13CB">
      <w:pPr>
        <w:pStyle w:val="252"/>
        <w:numPr>
          <w:ilvl w:val="1"/>
          <w:numId w:val="11"/>
        </w:numPr>
        <w:bidi w:val="0"/>
        <w:rPr>
          <w:rFonts w:hint="default"/>
          <w:lang w:val="vi-VN"/>
        </w:rPr>
      </w:pPr>
      <w:bookmarkStart w:id="10" w:name="_Toc23009"/>
      <w:r>
        <w:rPr>
          <w:rFonts w:hint="default"/>
          <w:lang w:val="vi-VN"/>
        </w:rPr>
        <w:t>Mô tả tính năng</w:t>
      </w:r>
      <w:bookmarkEnd w:id="10"/>
    </w:p>
    <w:p w14:paraId="0B266007">
      <w:pPr>
        <w:pStyle w:val="249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feat(services): implement getCategories axios service</w:t>
      </w:r>
    </w:p>
    <w:p w14:paraId="7EF018A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Loại tác vụ (Commit Type): feat</w:t>
      </w:r>
    </w:p>
    <w:p w14:paraId="6E43CCE9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Phạm vi ảnh hưởng (Scope): services</w:t>
      </w:r>
    </w:p>
    <w:p w14:paraId="2BE2D4AF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TODO gốc trong README.md: - // TODO-2: getCategories()</w:t>
      </w:r>
    </w:p>
    <w:p w14:paraId="428A4E1C">
      <w:pPr>
        <w:pStyle w:val="252"/>
        <w:numPr>
          <w:ilvl w:val="1"/>
          <w:numId w:val="11"/>
        </w:numPr>
        <w:bidi w:val="0"/>
        <w:rPr>
          <w:rFonts w:hint="default"/>
          <w:lang w:val="vi-VN"/>
        </w:rPr>
      </w:pPr>
      <w:bookmarkStart w:id="11" w:name="_Toc12540"/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bookmarkEnd w:id="11"/>
    </w:p>
    <w:p w14:paraId="3271AED9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Mô tả logic:</w:t>
      </w:r>
    </w:p>
    <w:p w14:paraId="545638B5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getCategories(): Thực hiện yêu cầu axios.get tới endpoint ${BASE_URL}/categories.</w:t>
      </w:r>
    </w:p>
    <w:p w14:paraId="23C01395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Trả về response.data sau khi gọi API thành công.</w:t>
      </w:r>
    </w:p>
    <w:p w14:paraId="277BCCF9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Các file/module dự kiến chỉnh sửa: - src/services/categoryService.js</w:t>
      </w:r>
    </w:p>
    <w:p w14:paraId="47C12A5F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12" w:name="_Toc21066"/>
      <w:r>
        <w:rPr>
          <w:rFonts w:hint="default"/>
          <w:lang w:val="vi-VN"/>
        </w:rPr>
        <w:t>Tiêu chí hoàn thành</w:t>
      </w:r>
      <w:bookmarkEnd w:id="12"/>
    </w:p>
    <w:p w14:paraId="27AB16B6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Hàm getCategories đã được triển khai trong categoryService.js.</w:t>
      </w:r>
    </w:p>
    <w:p w14:paraId="66815150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xóa hoặc cập nhật dòng TODO tương ứng trong file README.md.</w:t>
      </w:r>
    </w:p>
    <w:p w14:paraId="1AE38084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viết 2 Unit Test trong categoryService.test.js (kiểm tra trường hợp thành công và lỗi).</w:t>
      </w:r>
    </w:p>
    <w:p w14:paraId="1C748B3F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Pull Request giải quyết Issue này phải đặt tên theo chuẩn: feat(services): implement category service (#số_issue)</w:t>
      </w:r>
    </w:p>
    <w:p w14:paraId="4349321F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13" w:name="_Toc7281"/>
      <w:r>
        <w:rPr>
          <w:rFonts w:hint="default"/>
          <w:lang w:val="vi-VN"/>
        </w:rPr>
        <w:t>Thông tin quản lý</w:t>
      </w:r>
      <w:bookmarkEnd w:id="13"/>
    </w:p>
    <w:p w14:paraId="2AF06FE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Độ ưu tiên (Priority): 🔵 Low</w:t>
      </w:r>
    </w:p>
    <w:p w14:paraId="7090F26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Ước lượng thời gian (Estimation): 0.5 Giờ</w:t>
      </w:r>
    </w:p>
    <w:p w14:paraId="562A9F4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Người kiểm thử / Reviewer: @traltb-byte</w:t>
      </w:r>
    </w:p>
    <w:p w14:paraId="0D8405F8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14" w:name="_Toc3577"/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bookmarkEnd w:id="14"/>
    </w:p>
    <w:p w14:paraId="51CC54AE">
      <w:pPr>
        <w:pStyle w:val="249"/>
        <w:bidi w:val="0"/>
      </w:pPr>
      <w:r>
        <w:drawing>
          <wp:inline distT="0" distB="0" distL="114300" distR="114300">
            <wp:extent cx="5272405" cy="1296035"/>
            <wp:effectExtent l="0" t="0" r="635" b="1460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4ABA">
      <w:pPr>
        <w:pStyle w:val="255"/>
        <w:bidi w:val="0"/>
        <w:rPr>
          <w:rFonts w:hint="default"/>
          <w:lang w:val="vi-VN"/>
        </w:rPr>
      </w:pPr>
      <w:bookmarkStart w:id="15" w:name="_Toc5790"/>
      <w:r>
        <w:rPr>
          <w:rFonts w:hint="default"/>
          <w:lang w:val="vi-VN"/>
        </w:rPr>
        <w:t>Picture 2-1: implement axios</w:t>
      </w:r>
      <w:bookmarkEnd w:id="15"/>
    </w:p>
    <w:p w14:paraId="71D72BB5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16" w:name="_Toc31449"/>
      <w:r>
        <w:rPr>
          <w:rFonts w:hint="default"/>
          <w:lang w:val="vi-VN"/>
        </w:rPr>
        <w:t>Kết quả test</w:t>
      </w:r>
      <w:bookmarkEnd w:id="16"/>
    </w:p>
    <w:p w14:paraId="070E8F4D">
      <w:pPr>
        <w:pStyle w:val="249"/>
        <w:bidi w:val="0"/>
      </w:pPr>
      <w:r>
        <w:drawing>
          <wp:inline distT="0" distB="0" distL="114300" distR="114300">
            <wp:extent cx="5271770" cy="1691005"/>
            <wp:effectExtent l="0" t="0" r="1270" b="63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D2C51">
      <w:pPr>
        <w:pStyle w:val="255"/>
        <w:bidi w:val="0"/>
        <w:rPr>
          <w:rFonts w:hint="default"/>
          <w:lang w:val="vi-VN"/>
        </w:rPr>
      </w:pPr>
      <w:bookmarkStart w:id="17" w:name="_Toc26257"/>
      <w:r>
        <w:rPr>
          <w:rFonts w:hint="default"/>
          <w:lang w:val="vi-VN"/>
        </w:rPr>
        <w:t>Picture 2-2: Test case</w:t>
      </w:r>
      <w:bookmarkEnd w:id="17"/>
    </w:p>
    <w:p w14:paraId="19515AD8">
      <w:pPr>
        <w:pStyle w:val="250"/>
        <w:numPr>
          <w:ilvl w:val="0"/>
          <w:numId w:val="11"/>
        </w:numPr>
        <w:bidi w:val="0"/>
        <w:rPr>
          <w:rFonts w:hint="default"/>
          <w:lang w:val="vi-VN"/>
        </w:rPr>
      </w:pPr>
      <w:bookmarkStart w:id="18" w:name="_Toc7043"/>
      <w:r>
        <w:rPr>
          <w:rFonts w:hint="default"/>
          <w:lang w:val="vi-VN"/>
        </w:rPr>
        <w:t>Issue 3</w:t>
      </w:r>
      <w:r>
        <w:rPr>
          <w:rFonts w:hint="default"/>
          <w:lang w:val="en-US"/>
        </w:rPr>
        <w:t>: feat(validators.js): validators utils</w:t>
      </w:r>
      <w:bookmarkEnd w:id="18"/>
    </w:p>
    <w:p w14:paraId="7C1478F9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19" w:name="_Toc16532"/>
      <w:r>
        <w:rPr>
          <w:rFonts w:hint="default"/>
          <w:lang w:val="vi-VN"/>
        </w:rPr>
        <w:t>Mô tả tính năng</w:t>
      </w:r>
      <w:bookmarkEnd w:id="19"/>
    </w:p>
    <w:p w14:paraId="17636B51">
      <w:pPr>
        <w:pStyle w:val="249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feat(utils): phát triển khai logic xác thực biểu mẫu cho quản lý nhà hàng</w:t>
      </w:r>
    </w:p>
    <w:p w14:paraId="5E0E94B6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Loại nhiệm vụ (Commit Type): feat</w:t>
      </w:r>
    </w:p>
    <w:p w14:paraId="45CA59D6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Phạm vi ảnh hưởng (Phạm vi): utils</w:t>
      </w:r>
    </w:p>
    <w:p w14:paraId="78D67B1B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TODO gốc trong README.md: - // TODO-3: Triển khai các quy tắc xác thực trong src/utils/validators.js</w:t>
      </w:r>
    </w:p>
    <w:p w14:paraId="17045307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20" w:name="_Toc17760"/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bookmarkEnd w:id="20"/>
    </w:p>
    <w:p w14:paraId="0A8BDEF8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Mô tả logic:</w:t>
      </w:r>
    </w:p>
    <w:p w14:paraId="6935B048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validateName(value): Bắt buộc (MS01), max 100 ký tự.</w:t>
      </w:r>
    </w:p>
    <w:p w14:paraId="4B853218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validatePrice(value, fieldName): Bắt buộc (MS01), số nguyên, 1000–999999 (MS02).</w:t>
      </w:r>
    </w:p>
    <w:p w14:paraId="7D72B854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validatePriceRange(from, to): Kiểm tra to &gt; from.</w:t>
      </w:r>
    </w:p>
    <w:p w14:paraId="7E47DA3C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validateOpenDate(value): Bắt buộc (MS01), format yyyy-MM-dd (MS03), không được là ngày tương lai (MS06).</w:t>
      </w:r>
    </w:p>
    <w:p w14:paraId="5C620A15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validateOwner(value): Bắt buộc (MS01), max 100 ký tự.</w:t>
      </w:r>
    </w:p>
    <w:p w14:paraId="543680F9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validateAddress(value): Bắt buộc (MS01), max 100 ký tự.</w:t>
      </w:r>
    </w:p>
    <w:p w14:paraId="68C8FEB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validateCategory(value): Bắt buộc (MS01).</w:t>
      </w:r>
    </w:p>
    <w:p w14:paraId="62C2A849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validateRestaurantForm(formData): Hàm tổng hợp, gọi các hàm trên và trả về object chứa lỗi (errors object).</w:t>
      </w:r>
    </w:p>
    <w:p w14:paraId="3A69695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Các file/module dự kiến chỉnh sửa: - src/utils/validators.js</w:t>
      </w:r>
    </w:p>
    <w:p w14:paraId="75C4762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src/utils/validators.test.js</w:t>
      </w:r>
    </w:p>
    <w:p w14:paraId="729E0F0F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21" w:name="_Toc32625"/>
      <w:r>
        <w:rPr>
          <w:rFonts w:hint="default"/>
          <w:lang w:val="vi-VN"/>
        </w:rPr>
        <w:t>Tiêu chí hoàn thành</w:t>
      </w:r>
      <w:bookmarkEnd w:id="21"/>
    </w:p>
    <w:p w14:paraId="1855D85A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7 hàm validator và 1 hàm tổng hợp hoạt động đúng logic.</w:t>
      </w:r>
    </w:p>
    <w:p w14:paraId="3B2710B3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Trả về null nếu hợp lệ, trả về thông báo lỗi (string) nếu không hợp lệ.</w:t>
      </w:r>
    </w:p>
    <w:p w14:paraId="7F2B269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xóa hoặc cập nhật dòng TODO tương ứng trong file README.md.</w:t>
      </w:r>
    </w:p>
    <w:p w14:paraId="2CD5BB9F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viết 30 Unit Test trong validators.test.js bao phủ các trường hợp thành công và ngoại lệ.</w:t>
      </w:r>
    </w:p>
    <w:p w14:paraId="7BA09784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Pull Request giải quyết Issue này phải đặt tên theo chuẩn: feat(utils): implement restaurant form validation (#số_issue)</w:t>
      </w:r>
    </w:p>
    <w:p w14:paraId="2D42BE15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22" w:name="_Toc19087"/>
      <w:r>
        <w:rPr>
          <w:rFonts w:hint="default"/>
          <w:lang w:val="vi-VN"/>
        </w:rPr>
        <w:t>Thông tin quản lý</w:t>
      </w:r>
      <w:bookmarkEnd w:id="22"/>
    </w:p>
    <w:p w14:paraId="6D73EA43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Độ ưu tiên (Priority): 🔴 High</w:t>
      </w:r>
    </w:p>
    <w:p w14:paraId="049755BD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Ước lượng thời gian (Estimation): 4 Giờ</w:t>
      </w:r>
    </w:p>
    <w:p w14:paraId="712919FC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Người kiểm thử / Reviewer: @traltb-byte</w:t>
      </w:r>
    </w:p>
    <w:p w14:paraId="6BA90CDE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23" w:name="_Toc17715"/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bookmarkEnd w:id="23"/>
    </w:p>
    <w:p w14:paraId="7C628B47">
      <w:pPr>
        <w:pStyle w:val="249"/>
        <w:bidi w:val="0"/>
      </w:pPr>
      <w:r>
        <w:drawing>
          <wp:inline distT="0" distB="0" distL="114300" distR="114300">
            <wp:extent cx="5271770" cy="2347595"/>
            <wp:effectExtent l="0" t="0" r="1270" b="1460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A3B6">
      <w:pPr>
        <w:pStyle w:val="249"/>
        <w:bidi w:val="0"/>
      </w:pPr>
      <w:r>
        <w:drawing>
          <wp:inline distT="0" distB="0" distL="114300" distR="114300">
            <wp:extent cx="5266690" cy="2306320"/>
            <wp:effectExtent l="0" t="0" r="6350" b="1016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BD96">
      <w:pPr>
        <w:pStyle w:val="249"/>
        <w:bidi w:val="0"/>
      </w:pPr>
      <w:r>
        <w:drawing>
          <wp:inline distT="0" distB="0" distL="114300" distR="114300">
            <wp:extent cx="5265420" cy="1169035"/>
            <wp:effectExtent l="0" t="0" r="7620" b="444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817C">
      <w:pPr>
        <w:pStyle w:val="249"/>
        <w:bidi w:val="0"/>
      </w:pPr>
      <w:r>
        <w:drawing>
          <wp:inline distT="0" distB="0" distL="114300" distR="114300">
            <wp:extent cx="5269865" cy="4081780"/>
            <wp:effectExtent l="0" t="0" r="3175" b="254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87D5A">
      <w:pPr>
        <w:pStyle w:val="249"/>
        <w:bidi w:val="0"/>
      </w:pPr>
      <w:r>
        <w:drawing>
          <wp:inline distT="0" distB="0" distL="114300" distR="114300">
            <wp:extent cx="5273675" cy="6703060"/>
            <wp:effectExtent l="0" t="0" r="14605" b="254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0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473AF">
      <w:pPr>
        <w:pStyle w:val="249"/>
        <w:bidi w:val="0"/>
      </w:pPr>
      <w:r>
        <w:drawing>
          <wp:inline distT="0" distB="0" distL="114300" distR="114300">
            <wp:extent cx="5272405" cy="4037965"/>
            <wp:effectExtent l="0" t="0" r="635" b="635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5FC6">
      <w:pPr>
        <w:pStyle w:val="255"/>
        <w:bidi w:val="0"/>
        <w:rPr>
          <w:rFonts w:hint="default"/>
          <w:lang w:val="vi-VN"/>
        </w:rPr>
      </w:pPr>
      <w:bookmarkStart w:id="24" w:name="_Toc7048"/>
      <w:r>
        <w:rPr>
          <w:rFonts w:hint="default"/>
          <w:lang w:val="vi-VN"/>
        </w:rPr>
        <w:t>Picture 3-1: Validate field</w:t>
      </w:r>
      <w:bookmarkEnd w:id="24"/>
    </w:p>
    <w:p w14:paraId="4284D69A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25" w:name="_Toc10625"/>
      <w:r>
        <w:rPr>
          <w:rFonts w:hint="default"/>
          <w:lang w:val="vi-VN"/>
        </w:rPr>
        <w:t>Kết quả test</w:t>
      </w:r>
      <w:bookmarkEnd w:id="25"/>
    </w:p>
    <w:p w14:paraId="155441E5">
      <w:pPr>
        <w:pStyle w:val="249"/>
        <w:bidi w:val="0"/>
      </w:pPr>
      <w:r>
        <w:drawing>
          <wp:inline distT="0" distB="0" distL="114300" distR="114300">
            <wp:extent cx="5265420" cy="4505960"/>
            <wp:effectExtent l="0" t="0" r="7620" b="508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644AA">
      <w:pPr>
        <w:pStyle w:val="255"/>
        <w:bidi w:val="0"/>
        <w:rPr>
          <w:rFonts w:hint="default"/>
          <w:lang w:val="vi-VN"/>
        </w:rPr>
      </w:pPr>
      <w:bookmarkStart w:id="26" w:name="_Toc31392"/>
      <w:r>
        <w:rPr>
          <w:rFonts w:hint="default"/>
          <w:lang w:val="vi-VN"/>
        </w:rPr>
        <w:t>Picture 3-2: Test case</w:t>
      </w:r>
      <w:bookmarkEnd w:id="26"/>
    </w:p>
    <w:p w14:paraId="4764A50D">
      <w:pPr>
        <w:pStyle w:val="255"/>
        <w:bidi w:val="0"/>
        <w:rPr>
          <w:rFonts w:hint="default"/>
          <w:lang w:val="vi-VN"/>
        </w:rPr>
      </w:pPr>
    </w:p>
    <w:p w14:paraId="205667A6">
      <w:pPr>
        <w:pStyle w:val="250"/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lang w:val="vi-VN"/>
        </w:rPr>
      </w:pPr>
      <w:bookmarkStart w:id="27" w:name="_Toc1877"/>
      <w:r>
        <w:rPr>
          <w:rFonts w:hint="default"/>
          <w:lang w:val="vi-VN"/>
        </w:rPr>
        <w:t>Issue 4</w:t>
      </w:r>
      <w:r>
        <w:rPr>
          <w:rFonts w:hint="default"/>
          <w:lang w:val="en-US"/>
        </w:rPr>
        <w:t>: feat(Header): Header layout</w:t>
      </w:r>
      <w:bookmarkEnd w:id="27"/>
    </w:p>
    <w:p w14:paraId="13E3D507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28" w:name="_Toc30542"/>
      <w:r>
        <w:rPr>
          <w:rFonts w:hint="default"/>
          <w:lang w:val="vi-VN"/>
        </w:rPr>
        <w:t>Mô tả tính năng</w:t>
      </w:r>
      <w:bookmarkEnd w:id="28"/>
    </w:p>
    <w:p w14:paraId="64326BAB">
      <w:pPr>
        <w:pStyle w:val="249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feat(layout): display current date in Header component</w:t>
      </w:r>
    </w:p>
    <w:p w14:paraId="79D9FCE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Loại tác vụ (Commit Type): feat</w:t>
      </w:r>
    </w:p>
    <w:p w14:paraId="17820836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Phạm vi ảnh hưởng (Scope): layout</w:t>
      </w:r>
    </w:p>
    <w:p w14:paraId="775A57CF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TODO gốc trong README.md: - // TODO-4: Lấy ngày hiện tại, hiển thị "Date: yyyy-MM-dd"</w:t>
      </w:r>
    </w:p>
    <w:p w14:paraId="1EA1814D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29" w:name="_Toc19958"/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bookmarkEnd w:id="29"/>
    </w:p>
    <w:p w14:paraId="1E497FA0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Mô tả logic:</w:t>
      </w:r>
    </w:p>
    <w:p w14:paraId="5A4A910D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Luồng xử lý chính: Sử dụng đối tượng new Date() để lấy thời gian hiện tại, sau đó format về chuỗi dạng yyyy-MM-dd bằng phương thức .toISOString().split('T')[0].</w:t>
      </w:r>
    </w:p>
    <w:p w14:paraId="59E5103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Hiển thị: Render chuỗi kết quả vào component Header.jsx với tiền tố "Date: ".</w:t>
      </w:r>
    </w:p>
    <w:p w14:paraId="034F3E9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Các file/module dự kiến chỉnh sửa: src/components/layout/Header.jsx</w:t>
      </w:r>
    </w:p>
    <w:p w14:paraId="04056FC9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30" w:name="_Toc19828"/>
      <w:r>
        <w:rPr>
          <w:rFonts w:hint="default"/>
          <w:lang w:val="vi-VN"/>
        </w:rPr>
        <w:t>Tiêu chí hoàn thành</w:t>
      </w:r>
      <w:bookmarkEnd w:id="30"/>
    </w:p>
    <w:p w14:paraId="628381CC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Component Header hiển thị chính xác ngày hiện tại theo đúng format yêu cầu.</w:t>
      </w:r>
    </w:p>
    <w:p w14:paraId="783DA1CA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xóa hoặc cập nhật dòng TODO tương ứng trong file README.md.</w:t>
      </w:r>
    </w:p>
    <w:p w14:paraId="453AEC0A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Pull Request giải quyết Issue này phải đặt tên theo chuẩn: feat(layout): display current date in header (#số_issue)</w:t>
      </w:r>
    </w:p>
    <w:p w14:paraId="4AC5CA33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31" w:name="_Toc7950"/>
      <w:r>
        <w:rPr>
          <w:rFonts w:hint="default"/>
          <w:lang w:val="vi-VN"/>
        </w:rPr>
        <w:t>Thông tin quản lý</w:t>
      </w:r>
      <w:bookmarkEnd w:id="31"/>
    </w:p>
    <w:p w14:paraId="168ACC86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Độ ưu tiên (Priority): 🔵 Low</w:t>
      </w:r>
    </w:p>
    <w:p w14:paraId="5E9641E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Ước lượng thời gian (Estimation): 0.25 Giờ</w:t>
      </w:r>
    </w:p>
    <w:p w14:paraId="14230EA5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Người kiểm thử / Reviewer: @traltb-byte</w:t>
      </w:r>
    </w:p>
    <w:p w14:paraId="10B172AD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32" w:name="_Toc27315"/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bookmarkEnd w:id="32"/>
    </w:p>
    <w:p w14:paraId="58DCBBC6">
      <w:pPr>
        <w:pStyle w:val="249"/>
        <w:bidi w:val="0"/>
      </w:pPr>
      <w:r>
        <w:drawing>
          <wp:inline distT="0" distB="0" distL="114300" distR="114300">
            <wp:extent cx="5271770" cy="2155825"/>
            <wp:effectExtent l="0" t="0" r="1270" b="8255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BD2CF">
      <w:pPr>
        <w:pStyle w:val="255"/>
        <w:bidi w:val="0"/>
        <w:rPr>
          <w:rFonts w:hint="default"/>
          <w:lang w:val="vi-VN"/>
        </w:rPr>
      </w:pPr>
      <w:bookmarkStart w:id="33" w:name="_Toc24076"/>
      <w:r>
        <w:rPr>
          <w:rFonts w:hint="default"/>
          <w:lang w:val="vi-VN"/>
        </w:rPr>
        <w:t>Picture 4-1: implement axios</w:t>
      </w:r>
      <w:bookmarkEnd w:id="33"/>
    </w:p>
    <w:p w14:paraId="3DCE54D4">
      <w:pPr>
        <w:pStyle w:val="249"/>
        <w:numPr>
          <w:ilvl w:val="0"/>
          <w:numId w:val="0"/>
        </w:numPr>
        <w:tabs>
          <w:tab w:val="left" w:pos="720"/>
        </w:tabs>
        <w:bidi w:val="0"/>
        <w:spacing w:before="60" w:after="60" w:line="312" w:lineRule="auto"/>
        <w:jc w:val="both"/>
        <w:rPr>
          <w:rFonts w:hint="default"/>
          <w:lang w:val="vi-VN"/>
        </w:rPr>
      </w:pPr>
    </w:p>
    <w:p w14:paraId="1B8406C8">
      <w:pPr>
        <w:pStyle w:val="250"/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lang w:val="vi-VN"/>
        </w:rPr>
      </w:pPr>
      <w:bookmarkStart w:id="34" w:name="_Toc29786"/>
      <w:r>
        <w:rPr>
          <w:rFonts w:hint="default"/>
          <w:lang w:val="vi-VN"/>
        </w:rPr>
        <w:t>Issue 5</w:t>
      </w:r>
      <w:r>
        <w:rPr>
          <w:rFonts w:hint="default"/>
          <w:lang w:val="en-US"/>
        </w:rPr>
        <w:t>: feat(RestaurantFilter): Restaurant Filter</w:t>
      </w:r>
      <w:bookmarkEnd w:id="34"/>
    </w:p>
    <w:p w14:paraId="6EFB6C97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35" w:name="_Toc18383"/>
      <w:r>
        <w:rPr>
          <w:rFonts w:hint="default"/>
          <w:lang w:val="vi-VN"/>
        </w:rPr>
        <w:t>Mô tả tính năng</w:t>
      </w:r>
      <w:bookmarkEnd w:id="35"/>
    </w:p>
    <w:p w14:paraId="2AC9B0F1">
      <w:pPr>
        <w:pStyle w:val="249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feat(components): implement filter submission logic in RestaurantFilter</w:t>
      </w:r>
    </w:p>
    <w:p w14:paraId="52BE797E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Loại tác vụ (Commit Type): feat</w:t>
      </w:r>
    </w:p>
    <w:p w14:paraId="16DB11CE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Phạm vi ảnh hưởng (Scope): components</w:t>
      </w:r>
    </w:p>
    <w:p w14:paraId="48FFB4D0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TODO gốc trong README.md: - // TODO-5: Gọi onFilter khi submit"</w:t>
      </w:r>
    </w:p>
    <w:p w14:paraId="42DBD0F0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36" w:name="_Toc6565"/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bookmarkEnd w:id="36"/>
    </w:p>
    <w:p w14:paraId="0A345A0E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Mô tả logic:</w:t>
      </w:r>
    </w:p>
    <w:p w14:paraId="6907024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Luồng xử lý chính: Sử dụng đối tượng new Date() để lấy thời gian hiện tại, sau đó format về chuỗi dạng yyyy-MM-dd bằng phương thức .toISOString().split('T')[0].</w:t>
      </w:r>
    </w:p>
    <w:p w14:paraId="1AD9A56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Hiển thị: Render chuỗi kết quả vào component Header.jsx với tiền tố "Date: ".</w:t>
      </w:r>
    </w:p>
    <w:p w14:paraId="6B40E083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Các file/module dự kiến chỉnh sửa: src/components/layout/Header.jsx</w:t>
      </w:r>
    </w:p>
    <w:p w14:paraId="61BFC0B5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37" w:name="_Toc10032"/>
      <w:r>
        <w:rPr>
          <w:rFonts w:hint="default"/>
          <w:lang w:val="vi-VN"/>
        </w:rPr>
        <w:t>Tiêu chí hoàn thành</w:t>
      </w:r>
      <w:bookmarkEnd w:id="37"/>
    </w:p>
    <w:p w14:paraId="05E1AF53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Component Header hiển thị chính xác ngày hiện tại theo đúng format yêu cầu.</w:t>
      </w:r>
    </w:p>
    <w:p w14:paraId="2DB02B70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xóa hoặc cập nhật dòng TODO tương ứng trong file README.md.</w:t>
      </w:r>
    </w:p>
    <w:p w14:paraId="0C4843FA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Pull Request giải quyết Issue này phải đặt tên theo chuẩn: feat(layout): display current date in header (#số_issue)</w:t>
      </w:r>
    </w:p>
    <w:p w14:paraId="07185E9C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38" w:name="_Toc32342"/>
      <w:r>
        <w:rPr>
          <w:rFonts w:hint="default"/>
          <w:lang w:val="vi-VN"/>
        </w:rPr>
        <w:t>Thông tin quản lý</w:t>
      </w:r>
      <w:bookmarkEnd w:id="38"/>
    </w:p>
    <w:p w14:paraId="4DB2AA48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Độ ưu tiên (Priority): 🔵 Low</w:t>
      </w:r>
    </w:p>
    <w:p w14:paraId="65FC61AA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Ước lượng thời gian (Estimation): 0.25 Giờ</w:t>
      </w:r>
    </w:p>
    <w:p w14:paraId="1E7FFAB5">
      <w:pPr>
        <w:pStyle w:val="249"/>
        <w:numPr>
          <w:ilvl w:val="0"/>
          <w:numId w:val="12"/>
        </w:numPr>
        <w:bidi w:val="0"/>
      </w:pPr>
      <w:r>
        <w:rPr>
          <w:rFonts w:hint="default"/>
          <w:lang w:val="vi-VN"/>
        </w:rPr>
        <w:t>Người kiểm thử / Reviewer: @traltb-byte</w:t>
      </w:r>
    </w:p>
    <w:p w14:paraId="65D84253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39" w:name="_Toc7871"/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bookmarkEnd w:id="39"/>
    </w:p>
    <w:p w14:paraId="7404F6E8">
      <w:pPr>
        <w:pStyle w:val="249"/>
        <w:bidi w:val="0"/>
      </w:pPr>
      <w:r>
        <w:drawing>
          <wp:inline distT="0" distB="0" distL="114300" distR="114300">
            <wp:extent cx="5269865" cy="3769995"/>
            <wp:effectExtent l="0" t="0" r="3175" b="9525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03A2">
      <w:pPr>
        <w:pStyle w:val="249"/>
        <w:bidi w:val="0"/>
      </w:pPr>
      <w:r>
        <w:drawing>
          <wp:inline distT="0" distB="0" distL="114300" distR="114300">
            <wp:extent cx="5272405" cy="2492375"/>
            <wp:effectExtent l="0" t="0" r="635" b="6985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9A21">
      <w:pPr>
        <w:pStyle w:val="255"/>
        <w:bidi w:val="0"/>
        <w:rPr>
          <w:rFonts w:hint="default"/>
          <w:lang w:val="en-US"/>
        </w:rPr>
      </w:pPr>
      <w:bookmarkStart w:id="40" w:name="_Toc414"/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5</w:t>
      </w:r>
      <w:r>
        <w:rPr>
          <w:rFonts w:hint="default"/>
          <w:lang w:val="vi-VN"/>
        </w:rPr>
        <w:t xml:space="preserve">-1: </w:t>
      </w:r>
      <w:r>
        <w:rPr>
          <w:rFonts w:hint="default"/>
          <w:lang w:val="en-US"/>
        </w:rPr>
        <w:t>Restaurant Filter</w:t>
      </w:r>
      <w:bookmarkEnd w:id="40"/>
    </w:p>
    <w:p w14:paraId="267E7533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41" w:name="_Toc7273"/>
      <w:r>
        <w:rPr>
          <w:rFonts w:hint="default"/>
          <w:lang w:val="vi-VN"/>
        </w:rPr>
        <w:t>Kết quả test</w:t>
      </w:r>
      <w:bookmarkEnd w:id="41"/>
    </w:p>
    <w:p w14:paraId="08BA4A10">
      <w:pPr>
        <w:pStyle w:val="249"/>
        <w:bidi w:val="0"/>
      </w:pPr>
      <w:r>
        <w:drawing>
          <wp:inline distT="0" distB="0" distL="114300" distR="114300">
            <wp:extent cx="5264785" cy="2299335"/>
            <wp:effectExtent l="0" t="0" r="8255" b="1905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EA7E">
      <w:pPr>
        <w:pStyle w:val="255"/>
        <w:bidi w:val="0"/>
        <w:rPr>
          <w:rFonts w:hint="default"/>
          <w:lang w:val="vi-VN"/>
        </w:rPr>
      </w:pPr>
      <w:bookmarkStart w:id="42" w:name="_Toc32149"/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5</w:t>
      </w:r>
      <w:r>
        <w:rPr>
          <w:rFonts w:hint="default"/>
          <w:lang w:val="vi-VN"/>
        </w:rPr>
        <w:t>-2: Test case</w:t>
      </w:r>
      <w:bookmarkEnd w:id="42"/>
    </w:p>
    <w:p w14:paraId="067ECED3">
      <w:pPr>
        <w:pStyle w:val="249"/>
        <w:numPr>
          <w:numId w:val="0"/>
        </w:numPr>
        <w:tabs>
          <w:tab w:val="left" w:pos="720"/>
        </w:tabs>
        <w:bidi w:val="0"/>
        <w:spacing w:before="60" w:after="60" w:line="312" w:lineRule="auto"/>
        <w:jc w:val="both"/>
      </w:pPr>
    </w:p>
    <w:p w14:paraId="2EB923ED">
      <w:pPr>
        <w:pStyle w:val="250"/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lang w:val="vi-VN"/>
        </w:rPr>
      </w:pPr>
      <w:bookmarkStart w:id="43" w:name="_Toc21871"/>
      <w:r>
        <w:rPr>
          <w:rFonts w:hint="default"/>
          <w:lang w:val="vi-VN"/>
        </w:rPr>
        <w:t xml:space="preserve">Issue </w:t>
      </w:r>
      <w:r>
        <w:rPr>
          <w:rFonts w:hint="default"/>
          <w:lang w:val="en-US"/>
        </w:rPr>
        <w:t>6: feat(RestaurantTable): Restaurant Table</w:t>
      </w:r>
      <w:bookmarkEnd w:id="43"/>
    </w:p>
    <w:p w14:paraId="4A6D4BCA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44" w:name="_Toc26687"/>
      <w:r>
        <w:rPr>
          <w:rFonts w:hint="default"/>
          <w:lang w:val="vi-VN"/>
        </w:rPr>
        <w:t>Mô tả tính năng</w:t>
      </w:r>
      <w:bookmarkEnd w:id="44"/>
    </w:p>
    <w:p w14:paraId="06E1D954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Loại tác vụ (Commit Type): feat</w:t>
      </w:r>
    </w:p>
    <w:p w14:paraId="11EA170A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Phạm vi ảnh hưởng (Scope): components</w:t>
      </w:r>
    </w:p>
    <w:p w14:paraId="6314894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TODO gốc trong README.md: - // TODO-6a: Hiển thị "No records found" khi mảng rỗng</w:t>
      </w:r>
    </w:p>
    <w:p w14:paraId="20418D9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// TODO-6b: Map restaurants → rows</w:t>
      </w:r>
    </w:p>
    <w:p w14:paraId="137FF81C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// TODO-6c: Delete button gọi onDelete(restaurant)</w:t>
      </w:r>
    </w:p>
    <w:p w14:paraId="1324166B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// TODO-6d: View button navigate('/restaurants/${r.id}')</w:t>
      </w:r>
    </w:p>
    <w:p w14:paraId="43EED410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45" w:name="_Toc14935"/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bookmarkEnd w:id="45"/>
    </w:p>
    <w:p w14:paraId="5DBF958F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Mô tả logic:</w:t>
      </w:r>
    </w:p>
    <w:p w14:paraId="74F4DFF4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Hiển thị trống: Kiểm tra restaurants.length, nếu bằng 0 hiển thị đoạn text "No records found".</w:t>
      </w:r>
    </w:p>
    <w:p w14:paraId="79471FB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Danh sách: Sử dụng .map() để render các dòng dữ liệu từ mảng restaurants vào Table.</w:t>
      </w:r>
    </w:p>
    <w:p w14:paraId="6E94E05B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Nút Xóa: Gắn sự kiện onClick cho nút Delete, gọi tới hàm onDelete(restaurant).</w:t>
      </w:r>
    </w:p>
    <w:p w14:paraId="60C5F504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Nút Xem: Gắn sự kiện onClick cho nút View, sử dụng Maps từ react-router-dom để chuyển hướng tới /restaurants/${r.id}.</w:t>
      </w:r>
    </w:p>
    <w:p w14:paraId="6E4820B2">
      <w:pPr>
        <w:pStyle w:val="249"/>
        <w:numPr>
          <w:ilvl w:val="0"/>
          <w:numId w:val="12"/>
        </w:numPr>
        <w:bidi w:val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Các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vi-VN"/>
        </w:rPr>
        <w:t>file/module dự kiến chỉnh sửa: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vi-VN"/>
        </w:rPr>
        <w:t>src/components/restaurant/RestaurantTable.jsx</w:t>
      </w:r>
    </w:p>
    <w:p w14:paraId="3C56E21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src/components/restaurant/RestaurantTable.test.jsx</w:t>
      </w:r>
    </w:p>
    <w:p w14:paraId="1B823716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46" w:name="_Toc6124"/>
      <w:r>
        <w:rPr>
          <w:rFonts w:hint="default"/>
          <w:lang w:val="vi-VN"/>
        </w:rPr>
        <w:t>Tiêu chí hoàn thành</w:t>
      </w:r>
      <w:bookmarkEnd w:id="46"/>
    </w:p>
    <w:p w14:paraId="41FC1779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Component Header hiển thị chính xác ngày hiện tại theo đúng format yêu cầu.</w:t>
      </w:r>
    </w:p>
    <w:p w14:paraId="2E18CFC5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xóa hoặc cập nhật dòng TODO tương ứng trong file README.md.</w:t>
      </w:r>
    </w:p>
    <w:p w14:paraId="239E014C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Pull Request giải quyết Issue này phải đặt tên theo chuẩn: feat(layout): display current date in header (#số_issue)</w:t>
      </w:r>
    </w:p>
    <w:p w14:paraId="21DEBE4E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47" w:name="_Toc26947"/>
      <w:r>
        <w:rPr>
          <w:rFonts w:hint="default"/>
          <w:lang w:val="vi-VN"/>
        </w:rPr>
        <w:t>Thông tin quản lý</w:t>
      </w:r>
      <w:bookmarkEnd w:id="47"/>
    </w:p>
    <w:p w14:paraId="14B3D1DF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Độ ưu tiên (Priority): 🔵 Low</w:t>
      </w:r>
    </w:p>
    <w:p w14:paraId="6A379FA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Ước lượng thời gian (Estimation): 0.25 Giờ</w:t>
      </w:r>
    </w:p>
    <w:p w14:paraId="474ADFA8">
      <w:pPr>
        <w:pStyle w:val="249"/>
        <w:numPr>
          <w:ilvl w:val="0"/>
          <w:numId w:val="12"/>
        </w:numPr>
        <w:bidi w:val="0"/>
      </w:pPr>
      <w:r>
        <w:rPr>
          <w:rFonts w:hint="default"/>
          <w:lang w:val="vi-VN"/>
        </w:rPr>
        <w:t>Người kiểm thử / Reviewer: @traltb-byte</w:t>
      </w:r>
    </w:p>
    <w:p w14:paraId="7AD45C70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48" w:name="_Toc17897"/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bookmarkEnd w:id="48"/>
    </w:p>
    <w:p w14:paraId="0757495A">
      <w:pPr>
        <w:pStyle w:val="249"/>
        <w:bidi w:val="0"/>
      </w:pPr>
      <w:r>
        <w:drawing>
          <wp:inline distT="0" distB="0" distL="114300" distR="114300">
            <wp:extent cx="5273040" cy="3522345"/>
            <wp:effectExtent l="0" t="0" r="0" b="13335"/>
            <wp:docPr id="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5BCD0">
      <w:pPr>
        <w:pStyle w:val="249"/>
        <w:bidi w:val="0"/>
      </w:pPr>
      <w:r>
        <w:drawing>
          <wp:inline distT="0" distB="0" distL="114300" distR="114300">
            <wp:extent cx="5273040" cy="5031740"/>
            <wp:effectExtent l="0" t="0" r="0" b="12700"/>
            <wp:docPr id="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3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9A40">
      <w:pPr>
        <w:pStyle w:val="249"/>
        <w:bidi w:val="0"/>
      </w:pPr>
    </w:p>
    <w:p w14:paraId="72391DEC">
      <w:pPr>
        <w:pStyle w:val="255"/>
        <w:bidi w:val="0"/>
        <w:rPr>
          <w:rFonts w:hint="default"/>
          <w:lang w:val="vi-VN"/>
        </w:rPr>
      </w:pPr>
      <w:bookmarkStart w:id="49" w:name="_Toc9498"/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6</w:t>
      </w:r>
      <w:r>
        <w:rPr>
          <w:rFonts w:hint="default"/>
          <w:lang w:val="vi-VN"/>
        </w:rPr>
        <w:t>-1: implement axios</w:t>
      </w:r>
      <w:bookmarkEnd w:id="49"/>
    </w:p>
    <w:p w14:paraId="661FF43B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50" w:name="_Toc20775"/>
      <w:r>
        <w:rPr>
          <w:rFonts w:hint="default"/>
          <w:lang w:val="vi-VN"/>
        </w:rPr>
        <w:t>Kết quả test</w:t>
      </w:r>
      <w:bookmarkEnd w:id="50"/>
    </w:p>
    <w:p w14:paraId="76CAC3AA">
      <w:pPr>
        <w:pStyle w:val="249"/>
        <w:bidi w:val="0"/>
      </w:pPr>
      <w:r>
        <w:drawing>
          <wp:inline distT="0" distB="0" distL="114300" distR="114300">
            <wp:extent cx="5273675" cy="2352675"/>
            <wp:effectExtent l="0" t="0" r="14605" b="9525"/>
            <wp:docPr id="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2B30">
      <w:pPr>
        <w:pStyle w:val="255"/>
        <w:bidi w:val="0"/>
        <w:rPr>
          <w:rFonts w:hint="default"/>
          <w:lang w:val="vi-VN"/>
        </w:rPr>
      </w:pPr>
      <w:bookmarkStart w:id="51" w:name="_Toc11777"/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6</w:t>
      </w:r>
      <w:r>
        <w:rPr>
          <w:rFonts w:hint="default"/>
          <w:lang w:val="vi-VN"/>
        </w:rPr>
        <w:t>-2: Test case</w:t>
      </w:r>
      <w:bookmarkEnd w:id="51"/>
    </w:p>
    <w:p w14:paraId="5686D41A">
      <w:pPr>
        <w:pStyle w:val="250"/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lang w:val="vi-VN"/>
        </w:rPr>
      </w:pPr>
      <w:bookmarkStart w:id="52" w:name="_Toc21071"/>
      <w:r>
        <w:rPr>
          <w:rFonts w:hint="default"/>
          <w:lang w:val="vi-VN"/>
        </w:rPr>
        <w:t xml:space="preserve">Issue </w:t>
      </w:r>
      <w:r>
        <w:rPr>
          <w:rFonts w:hint="default"/>
          <w:lang w:val="en-US"/>
        </w:rPr>
        <w:t>7: feat(DeleteModal): Delete Modal</w:t>
      </w:r>
      <w:bookmarkEnd w:id="52"/>
    </w:p>
    <w:p w14:paraId="41D2821A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53" w:name="_Toc4830"/>
      <w:r>
        <w:rPr>
          <w:rFonts w:hint="default"/>
          <w:lang w:val="vi-VN"/>
        </w:rPr>
        <w:t>Mô tả tính năng</w:t>
      </w:r>
      <w:bookmarkEnd w:id="53"/>
    </w:p>
    <w:p w14:paraId="715C2BAF">
      <w:pPr>
        <w:pStyle w:val="249"/>
        <w:numPr>
          <w:numId w:val="0"/>
        </w:numPr>
        <w:bidi w:val="0"/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t>feat(components): implement restaurant deletion confirmation modal</w:t>
      </w:r>
    </w:p>
    <w:p w14:paraId="5A68E89F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Loại tác vụ (Commit Type): feat</w:t>
      </w:r>
    </w:p>
    <w:p w14:paraId="103FFEDC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Phạm vi ảnh hưởng (Scope): components</w:t>
      </w:r>
    </w:p>
    <w:p w14:paraId="4CD30E65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TODO gốc trong README.md: - // TODO-7: Hiển thị tên restaurant trong confirmation message</w:t>
      </w:r>
    </w:p>
    <w:p w14:paraId="3EDF1ECA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54" w:name="_Toc16143"/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bookmarkEnd w:id="54"/>
    </w:p>
    <w:p w14:paraId="24D32665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Mô tả logic:</w:t>
      </w:r>
    </w:p>
    <w:p w14:paraId="5EBFD54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Giao diện: Modal hiển thị thông báo xác nhận xóa kèm tên của nhà hàng được chọn.</w:t>
      </w:r>
    </w:p>
    <w:p w14:paraId="71B50EBE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Nút Yes: Gọi hàm onConfirm để thực thi hành động xóa.</w:t>
      </w:r>
    </w:p>
    <w:p w14:paraId="2F241ED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Nút Close: Gọi hàm onClose để đóng modal mà không thực hiện hành động.</w:t>
      </w:r>
    </w:p>
    <w:p w14:paraId="5844CEF5">
      <w:pPr>
        <w:pStyle w:val="249"/>
        <w:numPr>
          <w:ilvl w:val="0"/>
          <w:numId w:val="12"/>
        </w:numPr>
        <w:bidi w:val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Các file/module dự kiến chỉnh sửa: - src/components/restaurant/DeleteModal.jsx</w:t>
      </w:r>
    </w:p>
    <w:p w14:paraId="08D7D2DB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src/components/restaurant/DeleteModal.test.jsx</w:t>
      </w:r>
    </w:p>
    <w:p w14:paraId="57910C81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55" w:name="_Toc785"/>
      <w:r>
        <w:rPr>
          <w:rFonts w:hint="default"/>
          <w:lang w:val="vi-VN"/>
        </w:rPr>
        <w:t>Tiêu chí hoàn thành</w:t>
      </w:r>
      <w:bookmarkEnd w:id="55"/>
    </w:p>
    <w:p w14:paraId="4C8BE9BB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Modal hiển thị đúng tên nhà hàng cần xóa.</w:t>
      </w:r>
    </w:p>
    <w:p w14:paraId="44902696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Hành động xác nhận và hủy bỏ được xử lý chính xác thông qua props callback.</w:t>
      </w:r>
    </w:p>
    <w:p w14:paraId="0FC8621E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xóa hoặc cập nhật dòng TODO tương ứng trong file README.md.</w:t>
      </w:r>
    </w:p>
    <w:p w14:paraId="3CE85EC6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viết và vượt qua 8 Unit Test trong DeleteModal.test.jsx.</w:t>
      </w:r>
    </w:p>
    <w:p w14:paraId="3C6FC0D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Pull Request giải quyết Issue này phải đặt tên theo chuẩn: feat(components): implement delete confirmation modal (#số_issue)</w:t>
      </w:r>
    </w:p>
    <w:p w14:paraId="75268D9F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56" w:name="_Toc26303"/>
      <w:r>
        <w:rPr>
          <w:rFonts w:hint="default"/>
          <w:lang w:val="vi-VN"/>
        </w:rPr>
        <w:t>Thông tin quản lý</w:t>
      </w:r>
      <w:bookmarkEnd w:id="56"/>
    </w:p>
    <w:p w14:paraId="2952D04D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Độ ưu tiên (Priority): 🟡 Medium</w:t>
      </w:r>
    </w:p>
    <w:p w14:paraId="20BB8A3D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Ước lượng thời gian (Estimation): 1.5 Giờ</w:t>
      </w:r>
    </w:p>
    <w:p w14:paraId="095CBDB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Người kiểm thử / Reviewer: @</w:t>
      </w:r>
    </w:p>
    <w:p w14:paraId="697CDE7A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57" w:name="_Toc20548"/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bookmarkEnd w:id="57"/>
    </w:p>
    <w:p w14:paraId="1BE8D5EC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69865" cy="5024755"/>
            <wp:effectExtent l="0" t="0" r="3175" b="4445"/>
            <wp:docPr id="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2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3B780">
      <w:pPr>
        <w:pStyle w:val="255"/>
        <w:bidi w:val="0"/>
        <w:rPr>
          <w:rFonts w:hint="default"/>
          <w:lang w:val="en-US"/>
        </w:rPr>
      </w:pPr>
      <w:bookmarkStart w:id="58" w:name="_Toc24538"/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7</w:t>
      </w:r>
      <w:r>
        <w:rPr>
          <w:rFonts w:hint="default"/>
          <w:lang w:val="vi-VN"/>
        </w:rPr>
        <w:t xml:space="preserve">-1: </w:t>
      </w:r>
      <w:r>
        <w:rPr>
          <w:rFonts w:hint="default"/>
          <w:lang w:val="en-US"/>
        </w:rPr>
        <w:t>function delete</w:t>
      </w:r>
      <w:bookmarkEnd w:id="58"/>
    </w:p>
    <w:p w14:paraId="770EDFE3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59" w:name="_Toc10996"/>
      <w:r>
        <w:rPr>
          <w:rFonts w:hint="default"/>
          <w:lang w:val="vi-VN"/>
        </w:rPr>
        <w:t>Kết quả test</w:t>
      </w:r>
      <w:bookmarkEnd w:id="59"/>
    </w:p>
    <w:p w14:paraId="53BB966B">
      <w:pPr>
        <w:pStyle w:val="249"/>
        <w:bidi w:val="0"/>
      </w:pPr>
      <w:r>
        <w:drawing>
          <wp:inline distT="0" distB="0" distL="114300" distR="114300">
            <wp:extent cx="5270500" cy="2726055"/>
            <wp:effectExtent l="0" t="0" r="2540" b="1905"/>
            <wp:docPr id="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16DA8">
      <w:pPr>
        <w:pStyle w:val="255"/>
        <w:bidi w:val="0"/>
        <w:rPr>
          <w:rFonts w:hint="default"/>
          <w:lang w:val="vi-VN"/>
        </w:rPr>
      </w:pPr>
      <w:bookmarkStart w:id="60" w:name="_Toc17363"/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7</w:t>
      </w:r>
      <w:r>
        <w:rPr>
          <w:rFonts w:hint="default"/>
          <w:lang w:val="vi-VN"/>
        </w:rPr>
        <w:t>-2: Test case</w:t>
      </w:r>
      <w:bookmarkEnd w:id="60"/>
    </w:p>
    <w:p w14:paraId="3AA77C51">
      <w:pPr>
        <w:pStyle w:val="255"/>
        <w:bidi w:val="0"/>
        <w:rPr>
          <w:rFonts w:hint="default"/>
          <w:lang w:val="vi-VN"/>
        </w:rPr>
      </w:pPr>
    </w:p>
    <w:p w14:paraId="59D24880">
      <w:pPr>
        <w:pStyle w:val="250"/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lang w:val="vi-VN"/>
        </w:rPr>
      </w:pPr>
      <w:bookmarkStart w:id="61" w:name="_Toc5720"/>
      <w:r>
        <w:rPr>
          <w:rFonts w:hint="default"/>
          <w:lang w:val="vi-VN"/>
        </w:rPr>
        <w:t xml:space="preserve">Issue </w:t>
      </w:r>
      <w:r>
        <w:rPr>
          <w:rFonts w:hint="default"/>
          <w:lang w:val="en-US"/>
        </w:rPr>
        <w:t>8: feat(Pagination): Pagination restaurant</w:t>
      </w:r>
      <w:bookmarkEnd w:id="61"/>
    </w:p>
    <w:p w14:paraId="34DE5926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62" w:name="_Toc24128"/>
      <w:r>
        <w:rPr>
          <w:rFonts w:hint="default"/>
          <w:lang w:val="vi-VN"/>
        </w:rPr>
        <w:t>Mô tả tính năng</w:t>
      </w:r>
      <w:bookmarkEnd w:id="62"/>
    </w:p>
    <w:p w14:paraId="7F9F30C4">
      <w:pPr>
        <w:pStyle w:val="249"/>
        <w:numPr>
          <w:numId w:val="0"/>
        </w:numPr>
        <w:bidi w:val="0"/>
        <w:ind w:left="360" w:leftChars="0"/>
        <w:rPr>
          <w:rFonts w:hint="default"/>
          <w:lang w:val="vi-VN"/>
        </w:rPr>
      </w:pPr>
      <w:r>
        <w:rPr>
          <w:rFonts w:hint="default"/>
          <w:lang w:val="vi-VN"/>
        </w:rPr>
        <w:t>feat(components): implement pagination control for restaurant list</w:t>
      </w:r>
    </w:p>
    <w:p w14:paraId="65040FEB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Loại tác vụ (Commit Type): feat</w:t>
      </w:r>
    </w:p>
    <w:p w14:paraId="25E6246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Phạm vi ảnh hưởng (Scope): components</w:t>
      </w:r>
    </w:p>
    <w:p w14:paraId="166413D8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TODO gốc trong README.md: - // TODO-8a: Return null khi totalPages &lt;= 1</w:t>
      </w:r>
    </w:p>
    <w:p w14:paraId="32CCFE6D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// TODO-8b: Tính recordFrom, recordTo</w:t>
      </w:r>
    </w:p>
    <w:p w14:paraId="2F841E6A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// TODO-8c: Render Previous + số trang + Next</w:t>
      </w:r>
    </w:p>
    <w:p w14:paraId="0E53BFFF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// TODO-8d: onClick mỗi trang gọi onPageChange(page)confirmation message</w:t>
      </w:r>
    </w:p>
    <w:p w14:paraId="194AA391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63" w:name="_Toc13056"/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bookmarkEnd w:id="63"/>
    </w:p>
    <w:p w14:paraId="7A9FBCA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Mô tả logic:</w:t>
      </w:r>
    </w:p>
    <w:p w14:paraId="5458235C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Điều kiện hiển thị: Trả về null nếu totalPages &lt;= 1.</w:t>
      </w:r>
    </w:p>
    <w:p w14:paraId="7AC6579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Tính toán hiển thị: Tính toán giá trị recordFrom (bản ghi bắt đầu) và recordTo (bản ghi kết thúc) dựa trên trang hiện tại để hiển thị thông tin phân trang cho người dùng.</w:t>
      </w:r>
    </w:p>
    <w:p w14:paraId="322618CF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Điều hướng:</w:t>
      </w:r>
    </w:p>
    <w:p w14:paraId="79F1F36B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Nút "Previous": Bị vô hiệu hóa (disabled) khi ở trang 1.</w:t>
      </w:r>
    </w:p>
    <w:p w14:paraId="2032D46B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Nút "Next": Bị vô hiệu hóa (disabled) khi ở trang cuối.</w:t>
      </w:r>
    </w:p>
    <w:p w14:paraId="1983526A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Số trang: Hiển thị danh sách các số trang, cho phép click để chuyển trang.</w:t>
      </w:r>
    </w:p>
    <w:p w14:paraId="43CDCF85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Xử lý sự kiện: Gọi onPageChange(page) mỗi khi người dùng click chọn trang mới.</w:t>
      </w:r>
    </w:p>
    <w:p w14:paraId="0015549A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Các file/module dự kiến chỉnh sửa: - src/components/restaurant/Pagination.jsx</w:t>
      </w:r>
    </w:p>
    <w:p w14:paraId="2F84B6D5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src/components/restaurant/Pagination.test.jsx</w:t>
      </w:r>
    </w:p>
    <w:p w14:paraId="401469B6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64" w:name="_Toc3915"/>
      <w:r>
        <w:rPr>
          <w:rFonts w:hint="default"/>
          <w:lang w:val="vi-VN"/>
        </w:rPr>
        <w:t>Tiêu chí hoàn thành</w:t>
      </w:r>
      <w:bookmarkEnd w:id="64"/>
    </w:p>
    <w:p w14:paraId="068AD648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Component Pagination hoạt động chính xác theo số lượng trang và trạng thái trang hiện tại.</w:t>
      </w:r>
    </w:p>
    <w:p w14:paraId="3FBD46E8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xóa hoặc cập nhật dòng TODO tương ứng trong file README.md.</w:t>
      </w:r>
    </w:p>
    <w:p w14:paraId="7B8A986C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viết và vượt qua 7 Unit Test trong Pagination.test.jsx.</w:t>
      </w:r>
    </w:p>
    <w:p w14:paraId="285F349F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Pull Request giải quyết Issue này phải đặt tên theo chuẩn: feat(components): implement pagination control (#số_issue)</w:t>
      </w:r>
    </w:p>
    <w:p w14:paraId="3D90D386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65" w:name="_Toc2810"/>
      <w:r>
        <w:rPr>
          <w:rFonts w:hint="default"/>
          <w:lang w:val="vi-VN"/>
        </w:rPr>
        <w:t>Thông tin quản lý</w:t>
      </w:r>
      <w:bookmarkEnd w:id="65"/>
    </w:p>
    <w:p w14:paraId="4534EE3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Độ ưu tiên (Priority): 🟡 Medium</w:t>
      </w:r>
    </w:p>
    <w:p w14:paraId="7EE84384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Ước lượng thời gian (Estimation): 1.5 Giờ</w:t>
      </w:r>
    </w:p>
    <w:p w14:paraId="4EEE95F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Người kiểm thử / Reviewer: @traltb-byte</w:t>
      </w:r>
    </w:p>
    <w:p w14:paraId="51498D85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66" w:name="_Toc17833"/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bookmarkEnd w:id="66"/>
    </w:p>
    <w:p w14:paraId="0BEA199A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74310" cy="4364355"/>
            <wp:effectExtent l="0" t="0" r="13970" b="9525"/>
            <wp:docPr id="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C8135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69230" cy="2183130"/>
            <wp:effectExtent l="0" t="0" r="3810" b="11430"/>
            <wp:docPr id="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72CB0">
      <w:pPr>
        <w:pStyle w:val="255"/>
        <w:bidi w:val="0"/>
        <w:rPr>
          <w:rFonts w:hint="default"/>
          <w:lang w:val="en-US"/>
        </w:rPr>
      </w:pPr>
      <w:bookmarkStart w:id="67" w:name="_Toc19910"/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8</w:t>
      </w:r>
      <w:r>
        <w:rPr>
          <w:rFonts w:hint="default"/>
          <w:lang w:val="vi-VN"/>
        </w:rPr>
        <w:t xml:space="preserve">-1: </w:t>
      </w:r>
      <w:r>
        <w:rPr>
          <w:rFonts w:hint="default"/>
          <w:lang w:val="en-US"/>
        </w:rPr>
        <w:t>Pagination function</w:t>
      </w:r>
      <w:bookmarkEnd w:id="67"/>
    </w:p>
    <w:p w14:paraId="1199546C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68" w:name="_Toc11797"/>
      <w:r>
        <w:rPr>
          <w:rFonts w:hint="default"/>
          <w:lang w:val="vi-VN"/>
        </w:rPr>
        <w:t>Kết quả test</w:t>
      </w:r>
      <w:bookmarkEnd w:id="68"/>
    </w:p>
    <w:p w14:paraId="18A250F8">
      <w:pPr>
        <w:pStyle w:val="249"/>
        <w:bidi w:val="0"/>
      </w:pPr>
      <w:r>
        <w:drawing>
          <wp:inline distT="0" distB="0" distL="114300" distR="114300">
            <wp:extent cx="5266690" cy="2468880"/>
            <wp:effectExtent l="0" t="0" r="6350" b="0"/>
            <wp:docPr id="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BCA2">
      <w:pPr>
        <w:pStyle w:val="255"/>
        <w:bidi w:val="0"/>
        <w:rPr>
          <w:rFonts w:hint="default"/>
          <w:lang w:val="vi-VN"/>
        </w:rPr>
      </w:pPr>
      <w:bookmarkStart w:id="69" w:name="_Toc26370"/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8</w:t>
      </w:r>
      <w:r>
        <w:rPr>
          <w:rFonts w:hint="default"/>
          <w:lang w:val="vi-VN"/>
        </w:rPr>
        <w:t>-2: Test case</w:t>
      </w:r>
      <w:bookmarkEnd w:id="69"/>
    </w:p>
    <w:p w14:paraId="473F5E63">
      <w:pPr>
        <w:pStyle w:val="250"/>
        <w:numPr>
          <w:ilvl w:val="0"/>
          <w:numId w:val="0"/>
        </w:numPr>
        <w:bidi w:val="0"/>
        <w:rPr>
          <w:rFonts w:hint="default"/>
          <w:lang w:val="vi-VN"/>
        </w:rPr>
      </w:pPr>
    </w:p>
    <w:p w14:paraId="0018F9EC">
      <w:pPr>
        <w:pStyle w:val="250"/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lang w:val="vi-VN"/>
        </w:rPr>
      </w:pPr>
      <w:bookmarkStart w:id="70" w:name="_Toc1620"/>
      <w:r>
        <w:rPr>
          <w:rFonts w:hint="default"/>
          <w:lang w:val="vi-VN"/>
        </w:rPr>
        <w:t xml:space="preserve">Issue </w:t>
      </w:r>
      <w:r>
        <w:rPr>
          <w:rFonts w:hint="default"/>
          <w:lang w:val="en-US"/>
        </w:rPr>
        <w:t>9: feat(RestaurantListPage): RestaurantListPage pages</w:t>
      </w:r>
      <w:bookmarkEnd w:id="70"/>
    </w:p>
    <w:p w14:paraId="3092CFC5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71" w:name="_Toc30784"/>
      <w:r>
        <w:rPr>
          <w:rFonts w:hint="default"/>
          <w:lang w:val="vi-VN"/>
        </w:rPr>
        <w:t>Mô tả tính năng</w:t>
      </w:r>
      <w:bookmarkEnd w:id="71"/>
    </w:p>
    <w:p w14:paraId="03CAEC18">
      <w:pPr>
        <w:pStyle w:val="249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feat(pages): implement logic for RestaurantListPage</w:t>
      </w:r>
    </w:p>
    <w:p w14:paraId="2200CCA4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Loại tác vụ (Commit Type): feat</w:t>
      </w:r>
    </w:p>
    <w:p w14:paraId="63D4CAB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Phạm vi ảnh hưởng (Scope): pages</w:t>
      </w:r>
    </w:p>
    <w:p w14:paraId="28CA234D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TODO gốc trong README.md: - // TODO-9a: loadData()</w:t>
      </w:r>
    </w:p>
    <w:p w14:paraId="37DCED8A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// TODO-9b: handleFilter({ name, category })</w:t>
      </w:r>
    </w:p>
    <w:p w14:paraId="2BFE903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// TODO-9c: handleDeleteClick(restaurant)</w:t>
      </w:r>
    </w:p>
    <w:p w14:paraId="5F5F2BB5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// TODO-9d: handleDeleteConfirm()</w:t>
      </w:r>
    </w:p>
    <w:p w14:paraId="0B78321D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72" w:name="_Toc25840"/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bookmarkEnd w:id="72"/>
    </w:p>
    <w:p w14:paraId="1D9DF913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Mô tả logic:</w:t>
      </w:r>
    </w:p>
    <w:p w14:paraId="73A5D8A0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loadData(): Gọi Promise.all cho getRestaurants và getCategories, sắp xếp nhà hàng theo tên (A-Z), lưu vào state và xử lý lỗi (MS05).</w:t>
      </w:r>
    </w:p>
    <w:p w14:paraId="0743999D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handleFilter({ name, category }): Lọc danh sách theo tên (không phân biệt hoa thường) và danh mục (khớp chính xác), sắp xếp lại kết quả, cập nhật state và reset trang về 1.</w:t>
      </w:r>
    </w:p>
    <w:p w14:paraId="621A17F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handleDeleteClick(restaurant): Thiết lập nhà hàng đang chọn và hiển thị modal xóa.</w:t>
      </w:r>
    </w:p>
    <w:p w14:paraId="53B6B8FF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handleDeleteConfirm(): Đóng modal, gọi API xóa, hiển thị thông báo thành công (MS08), tải lại dữ liệu và xử lý lỗi (MS05).</w:t>
      </w:r>
    </w:p>
    <w:p w14:paraId="343F52D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Các file/module dự kiến chỉnh sửa: - src/pages/RestaurantListPage.jsx</w:t>
      </w:r>
    </w:p>
    <w:p w14:paraId="65A7E8AD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src/pages/RestaurantListPage.test.jsx</w:t>
      </w:r>
    </w:p>
    <w:p w14:paraId="798709C1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73" w:name="_Toc55"/>
      <w:r>
        <w:rPr>
          <w:rFonts w:hint="default"/>
          <w:lang w:val="vi-VN"/>
        </w:rPr>
        <w:t>Tiêu chí hoàn thành</w:t>
      </w:r>
      <w:bookmarkEnd w:id="73"/>
    </w:p>
    <w:p w14:paraId="266B311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Trang danh sách nhà hàng thực hiện đầy đủ các chức năng quản lý, tìm kiếm và xóa.</w:t>
      </w:r>
    </w:p>
    <w:p w14:paraId="65DD03F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xóa hoặc cập nhật dòng TODO tương ứng trong file README.md.</w:t>
      </w:r>
    </w:p>
    <w:p w14:paraId="09CE7D80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viết và vượt qua 8 Unit Test trong RestaurantListPage.test.jsx.</w:t>
      </w:r>
    </w:p>
    <w:p w14:paraId="339E0F8B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Pull Request giải quyết Issue này phải đặt tên theo chuẩn: feat(pages): implement restaurant list page logic (#số_issue)</w:t>
      </w:r>
    </w:p>
    <w:p w14:paraId="5C2FDDBC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74" w:name="_Toc20553"/>
      <w:r>
        <w:rPr>
          <w:rFonts w:hint="default"/>
          <w:lang w:val="vi-VN"/>
        </w:rPr>
        <w:t>Thông tin quản lý</w:t>
      </w:r>
      <w:bookmarkEnd w:id="74"/>
    </w:p>
    <w:p w14:paraId="15E46C3E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Độ ưu tiên (Priority): 🔴 High</w:t>
      </w:r>
    </w:p>
    <w:p w14:paraId="7BED1E3A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Ước lượng thời gian (Estimation): 6 Giờ</w:t>
      </w:r>
    </w:p>
    <w:p w14:paraId="06FA72A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Người kiểm thử / Reviewer: @traltb-byte</w:t>
      </w:r>
    </w:p>
    <w:p w14:paraId="61DEDCC1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75" w:name="_Toc26771"/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bookmarkEnd w:id="75"/>
    </w:p>
    <w:p w14:paraId="6130D377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71135" cy="5069840"/>
            <wp:effectExtent l="0" t="0" r="1905" b="5080"/>
            <wp:docPr id="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9FE3B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69865" cy="5034280"/>
            <wp:effectExtent l="0" t="0" r="3175" b="10160"/>
            <wp:docPr id="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3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8AB30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74310" cy="5464175"/>
            <wp:effectExtent l="0" t="0" r="13970" b="6985"/>
            <wp:docPr id="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A3F4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65420" cy="3955415"/>
            <wp:effectExtent l="0" t="0" r="7620" b="6985"/>
            <wp:docPr id="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7865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73040" cy="3380740"/>
            <wp:effectExtent l="0" t="0" r="0" b="2540"/>
            <wp:docPr id="5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E824">
      <w:pPr>
        <w:pStyle w:val="249"/>
        <w:bidi w:val="0"/>
        <w:ind w:left="0" w:leftChars="0" w:firstLine="720" w:firstLineChars="0"/>
      </w:pPr>
    </w:p>
    <w:p w14:paraId="46B8C9D7">
      <w:pPr>
        <w:pStyle w:val="255"/>
        <w:bidi w:val="0"/>
        <w:rPr>
          <w:rFonts w:hint="default"/>
          <w:lang w:val="en-US"/>
        </w:rPr>
      </w:pPr>
      <w:bookmarkStart w:id="76" w:name="_Toc11264"/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9</w:t>
      </w:r>
      <w:r>
        <w:rPr>
          <w:rFonts w:hint="default"/>
          <w:lang w:val="vi-VN"/>
        </w:rPr>
        <w:t xml:space="preserve">-1: </w:t>
      </w:r>
      <w:bookmarkEnd w:id="76"/>
      <w:r>
        <w:rPr>
          <w:rFonts w:hint="default"/>
          <w:lang w:val="en-US"/>
        </w:rPr>
        <w:t>Restaurant List Page</w:t>
      </w:r>
    </w:p>
    <w:p w14:paraId="6FDAFEAD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77" w:name="_Toc31656"/>
      <w:r>
        <w:rPr>
          <w:rFonts w:hint="default"/>
          <w:lang w:val="vi-VN"/>
        </w:rPr>
        <w:t>Kết quả test</w:t>
      </w:r>
      <w:bookmarkEnd w:id="77"/>
    </w:p>
    <w:p w14:paraId="511B3E13">
      <w:pPr>
        <w:pStyle w:val="249"/>
        <w:bidi w:val="0"/>
      </w:pPr>
      <w:r>
        <w:drawing>
          <wp:inline distT="0" distB="0" distL="114300" distR="114300">
            <wp:extent cx="5272405" cy="2454275"/>
            <wp:effectExtent l="0" t="0" r="635" b="14605"/>
            <wp:docPr id="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C5E45">
      <w:pPr>
        <w:pStyle w:val="255"/>
        <w:bidi w:val="0"/>
        <w:rPr>
          <w:rFonts w:hint="default"/>
          <w:lang w:val="vi-VN"/>
        </w:rPr>
      </w:pPr>
      <w:bookmarkStart w:id="78" w:name="_Toc18722"/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9</w:t>
      </w:r>
      <w:r>
        <w:rPr>
          <w:rFonts w:hint="default"/>
          <w:lang w:val="vi-VN"/>
        </w:rPr>
        <w:t>-2: Test case</w:t>
      </w:r>
      <w:bookmarkEnd w:id="78"/>
    </w:p>
    <w:p w14:paraId="0FF6C80B">
      <w:pPr>
        <w:pStyle w:val="250"/>
        <w:numPr>
          <w:ilvl w:val="0"/>
          <w:numId w:val="0"/>
        </w:numPr>
        <w:bidi w:val="0"/>
        <w:rPr>
          <w:rFonts w:hint="default"/>
          <w:lang w:val="vi-VN"/>
        </w:rPr>
      </w:pPr>
    </w:p>
    <w:p w14:paraId="0239C6F2">
      <w:pPr>
        <w:pStyle w:val="250"/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lang w:val="vi-VN"/>
        </w:rPr>
      </w:pPr>
      <w:bookmarkStart w:id="79" w:name="_Toc3643"/>
      <w:r>
        <w:rPr>
          <w:rFonts w:hint="default"/>
          <w:lang w:val="vi-VN"/>
        </w:rPr>
        <w:t xml:space="preserve">Issue </w:t>
      </w:r>
      <w:r>
        <w:rPr>
          <w:rFonts w:hint="default"/>
          <w:lang w:val="en-US"/>
        </w:rPr>
        <w:t>10: feat(RestaurantListPage): RestaurantListPage pages</w:t>
      </w:r>
      <w:bookmarkEnd w:id="79"/>
    </w:p>
    <w:p w14:paraId="7A6CB9CB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80" w:name="_Toc5112"/>
      <w:r>
        <w:rPr>
          <w:rFonts w:hint="default"/>
          <w:lang w:val="vi-VN"/>
        </w:rPr>
        <w:t>Mô tả tính năng</w:t>
      </w:r>
      <w:bookmarkEnd w:id="80"/>
    </w:p>
    <w:p w14:paraId="220C50F1">
      <w:pPr>
        <w:pStyle w:val="249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feat(pages): implement data retrieval for RestaurantDetailPage</w:t>
      </w:r>
    </w:p>
    <w:p w14:paraId="55262F53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Loại tác vụ (Commit Type): feat</w:t>
      </w:r>
    </w:p>
    <w:p w14:paraId="359CAD1E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Phạm vi ảnh hưởng (Scope): pages</w:t>
      </w:r>
    </w:p>
    <w:p w14:paraId="1D4DB8E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TODO gốc trong README.md: - // TODO-10: loadRestaurant()</w:t>
      </w:r>
    </w:p>
    <w:p w14:paraId="3541D168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81" w:name="_Toc10129"/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bookmarkEnd w:id="81"/>
    </w:p>
    <w:p w14:paraId="3E08F139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Mô tả logic:</w:t>
      </w:r>
    </w:p>
    <w:p w14:paraId="03A86796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Luồng xử lý chính: Sử dụng id từ URL (thông qua useParams) để gọi hàm getRestaurantById(id).</w:t>
      </w:r>
    </w:p>
    <w:p w14:paraId="05AAFC7B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State management: Cập nhật state restaurant với dữ liệu trả về từ API.</w:t>
      </w:r>
    </w:p>
    <w:p w14:paraId="78CDEA4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Xử lý lỗi: Trong trường hợp API call thất bại, thiết lập thông báo lỗi setErrorMsg với mã MESSAGES.MS05.</w:t>
      </w:r>
    </w:p>
    <w:p w14:paraId="0CE479F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Các file/module dự kiến chỉnh sửa: - src/pages/RestaurantDetailPage.jsx</w:t>
      </w:r>
    </w:p>
    <w:p w14:paraId="7C804B3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src/pages/RestaurantDetailPage.test.jsx</w:t>
      </w:r>
    </w:p>
    <w:p w14:paraId="24CE31EC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82" w:name="_Toc9928"/>
      <w:r>
        <w:rPr>
          <w:rFonts w:hint="default"/>
          <w:lang w:val="vi-VN"/>
        </w:rPr>
        <w:t>Tiêu chí hoàn thành</w:t>
      </w:r>
      <w:bookmarkEnd w:id="82"/>
    </w:p>
    <w:p w14:paraId="4122F4D4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Trang chi tiết nhà hàng tải dữ liệu thành công dựa trên ID.</w:t>
      </w:r>
    </w:p>
    <w:p w14:paraId="3116BCDB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Thông báo lỗi được hiển thị đúng khi có sự cố xảy ra.</w:t>
      </w:r>
    </w:p>
    <w:p w14:paraId="15C6FDCC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xóa hoặc cập nhật dòng TODO tương ứng trong file README.md.</w:t>
      </w:r>
    </w:p>
    <w:p w14:paraId="3D62324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viết và vượt qua 9 Unit Test trong RestaurantDetailPage.test.jsx.</w:t>
      </w:r>
    </w:p>
    <w:p w14:paraId="1A0ACC2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Pull Request giải quyết Issue này phải đặt tên theo chuẩn: feat(pages): implement restaurant detail page logic (#số_issue)</w:t>
      </w:r>
    </w:p>
    <w:p w14:paraId="0CE0BEE0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83" w:name="_Toc16845"/>
      <w:r>
        <w:rPr>
          <w:rFonts w:hint="default"/>
          <w:lang w:val="vi-VN"/>
        </w:rPr>
        <w:t>Thông tin quản lý</w:t>
      </w:r>
      <w:bookmarkEnd w:id="83"/>
    </w:p>
    <w:p w14:paraId="52EC546B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Độ ưu tiên (Priority): 🟡 Medium</w:t>
      </w:r>
    </w:p>
    <w:p w14:paraId="3B64D05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Ước lượng thời gian (Estimation): 2 Giờ</w:t>
      </w:r>
    </w:p>
    <w:p w14:paraId="4F38773A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Người kiểm thử / Reviewer: @traltb-byte</w:t>
      </w:r>
    </w:p>
    <w:p w14:paraId="124C646F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84" w:name="_Toc4785"/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bookmarkEnd w:id="84"/>
    </w:p>
    <w:p w14:paraId="1EFEA6CB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66690" cy="5450840"/>
            <wp:effectExtent l="0" t="0" r="6350" b="5080"/>
            <wp:docPr id="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5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82119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67325" cy="3928745"/>
            <wp:effectExtent l="0" t="0" r="5715" b="3175"/>
            <wp:docPr id="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BEAD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68595" cy="2314575"/>
            <wp:effectExtent l="0" t="0" r="4445" b="1905"/>
            <wp:docPr id="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1184F">
      <w:pPr>
        <w:pStyle w:val="249"/>
        <w:bidi w:val="0"/>
        <w:ind w:left="0" w:leftChars="0" w:firstLine="720" w:firstLineChars="0"/>
      </w:pPr>
    </w:p>
    <w:p w14:paraId="0F3B9F48">
      <w:pPr>
        <w:pStyle w:val="255"/>
        <w:bidi w:val="0"/>
        <w:rPr>
          <w:rFonts w:hint="default"/>
          <w:lang w:val="en-US"/>
        </w:rPr>
      </w:pPr>
      <w:bookmarkStart w:id="85" w:name="_Toc4829"/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10</w:t>
      </w:r>
      <w:r>
        <w:rPr>
          <w:rFonts w:hint="default"/>
          <w:lang w:val="vi-VN"/>
        </w:rPr>
        <w:t xml:space="preserve">-1: </w:t>
      </w:r>
      <w:r>
        <w:rPr>
          <w:rFonts w:hint="default"/>
          <w:lang w:val="en-US"/>
        </w:rPr>
        <w:t>Pagination function</w:t>
      </w:r>
      <w:bookmarkEnd w:id="85"/>
    </w:p>
    <w:p w14:paraId="15CDE72C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86" w:name="_Toc13920"/>
      <w:r>
        <w:rPr>
          <w:rFonts w:hint="default"/>
          <w:lang w:val="vi-VN"/>
        </w:rPr>
        <w:t>Kết quả test</w:t>
      </w:r>
      <w:bookmarkEnd w:id="86"/>
    </w:p>
    <w:p w14:paraId="6BF39208">
      <w:pPr>
        <w:pStyle w:val="249"/>
        <w:bidi w:val="0"/>
      </w:pPr>
      <w:r>
        <w:drawing>
          <wp:inline distT="0" distB="0" distL="114300" distR="114300">
            <wp:extent cx="5266690" cy="2365375"/>
            <wp:effectExtent l="0" t="0" r="6350" b="12065"/>
            <wp:docPr id="5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A355B">
      <w:pPr>
        <w:pStyle w:val="255"/>
        <w:bidi w:val="0"/>
        <w:rPr>
          <w:rFonts w:hint="default"/>
          <w:lang w:val="vi-VN"/>
        </w:rPr>
      </w:pPr>
      <w:bookmarkStart w:id="87" w:name="_Toc25082"/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10</w:t>
      </w:r>
      <w:r>
        <w:rPr>
          <w:rFonts w:hint="default"/>
          <w:lang w:val="vi-VN"/>
        </w:rPr>
        <w:t>-2: Test case</w:t>
      </w:r>
      <w:bookmarkEnd w:id="87"/>
    </w:p>
    <w:p w14:paraId="7B9B7CF4">
      <w:pPr>
        <w:pStyle w:val="250"/>
        <w:numPr>
          <w:ilvl w:val="0"/>
          <w:numId w:val="0"/>
        </w:numPr>
        <w:bidi w:val="0"/>
        <w:rPr>
          <w:rFonts w:hint="default"/>
          <w:lang w:val="vi-VN"/>
        </w:rPr>
      </w:pPr>
    </w:p>
    <w:p w14:paraId="34A6181A">
      <w:pPr>
        <w:pStyle w:val="250"/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lang w:val="vi-VN"/>
        </w:rPr>
      </w:pPr>
      <w:bookmarkStart w:id="88" w:name="_Toc21422"/>
      <w:r>
        <w:rPr>
          <w:rFonts w:hint="default"/>
          <w:lang w:val="vi-VN"/>
        </w:rPr>
        <w:t xml:space="preserve">Issue </w:t>
      </w:r>
      <w:r>
        <w:rPr>
          <w:rFonts w:hint="default"/>
          <w:lang w:val="en-US"/>
        </w:rPr>
        <w:t>9: feat(RestaurantListPage): RestaurantListPage pages</w:t>
      </w:r>
      <w:bookmarkEnd w:id="88"/>
    </w:p>
    <w:p w14:paraId="12EBB0B2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89" w:name="_Toc16481"/>
      <w:r>
        <w:rPr>
          <w:rFonts w:hint="default"/>
          <w:lang w:val="vi-VN"/>
        </w:rPr>
        <w:t>Mô tả tính năng</w:t>
      </w:r>
      <w:bookmarkEnd w:id="89"/>
    </w:p>
    <w:p w14:paraId="2B7A57C9">
      <w:pPr>
        <w:pStyle w:val="249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feat(pages): implement add new restaurant page logic</w:t>
      </w:r>
    </w:p>
    <w:p w14:paraId="4FC27B6E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Loại tác vụ (Commit Type): feat</w:t>
      </w:r>
    </w:p>
    <w:p w14:paraId="7B341112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Phạm vi ảnh hưởng (Scope): pages</w:t>
      </w:r>
    </w:p>
    <w:p w14:paraId="3CDC59B4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TODO gốc trong README.md: - // TODO-11a: loadCategories()</w:t>
      </w:r>
    </w:p>
    <w:p w14:paraId="4D28D65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// TODO-11b: handleSubmit()</w:t>
      </w:r>
    </w:p>
    <w:p w14:paraId="6938376B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90" w:name="_Toc21346"/>
      <w:r>
        <w:rPr>
          <w:rFonts w:hint="default"/>
          <w:lang w:val="en-US"/>
        </w:rPr>
        <w:t>Y</w:t>
      </w:r>
      <w:r>
        <w:rPr>
          <w:rFonts w:hint="default"/>
          <w:lang w:val="vi-VN"/>
        </w:rPr>
        <w:t>êu cầu chi tiết</w:t>
      </w:r>
      <w:bookmarkEnd w:id="90"/>
    </w:p>
    <w:p w14:paraId="7B5DF04C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Mô tả logic:</w:t>
      </w:r>
    </w:p>
    <w:p w14:paraId="3C6F1B6D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loadCategories(): Gọi getCategories() khi mount trang để điền dữ liệu vào dropdown, xử lý lỗi (MS05).</w:t>
      </w:r>
    </w:p>
    <w:p w14:paraId="281049FE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handleSubmit():</w:t>
      </w:r>
    </w:p>
    <w:p w14:paraId="76D61E8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Thực hiện kiểm tra toàn bộ form qua validateRestaurantForm(formData).</w:t>
      </w:r>
    </w:p>
    <w:p w14:paraId="77B7B309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Nếu phát hiện lỗi (hasErrors), cập nhật state errors và dừng xử lý.</w:t>
      </w:r>
    </w:p>
    <w:p w14:paraId="0AB2FD89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Nếu hợp lệ, gọi addRestaurant(formData), hiển thị thông báo thành công (MS04) và reset form.</w:t>
      </w:r>
    </w:p>
    <w:p w14:paraId="2627F0C5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Xử lý lỗi API (MS05) trong quá trình submit.</w:t>
      </w:r>
    </w:p>
    <w:p w14:paraId="3AA98B91">
      <w:pPr>
        <w:pStyle w:val="249"/>
        <w:numPr>
          <w:ilvl w:val="0"/>
          <w:numId w:val="12"/>
        </w:numPr>
        <w:bidi w:val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Các file/module dự kiến chỉnh sửa: - src/pages/AddNewRestaurantPage.jsx</w:t>
      </w:r>
    </w:p>
    <w:p w14:paraId="03DD7358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src/pages/AddNewRestaurantPage.test.jsx</w:t>
      </w:r>
    </w:p>
    <w:p w14:paraId="65623F91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91" w:name="_Toc23106"/>
      <w:r>
        <w:rPr>
          <w:rFonts w:hint="default"/>
          <w:lang w:val="vi-VN"/>
        </w:rPr>
        <w:t>Tiêu chí hoàn thành</w:t>
      </w:r>
      <w:bookmarkEnd w:id="91"/>
    </w:p>
    <w:p w14:paraId="025FD6D7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Người dùng có thể thêm nhà hàng mới với các dữ liệu đã được validate.</w:t>
      </w:r>
    </w:p>
    <w:p w14:paraId="2FBE128D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Thông báo thành công và thông báo lỗi hiển thị đúng theo mã yêu cầu (MS04/MS05).</w:t>
      </w:r>
    </w:p>
    <w:p w14:paraId="1612EBFC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xóa hoặc cập nhật dòng TODO tương ứng trong file README.md.</w:t>
      </w:r>
    </w:p>
    <w:p w14:paraId="593F7B79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Đã viết và vượt qua 11 Unit Test trong AddNewRestaurantPage.test.jsx.</w:t>
      </w:r>
    </w:p>
    <w:p w14:paraId="7AB1FB6B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Pull Request giải quyết Issue này phải đặt tên theo chuẩn: feat(pages): implement add new restaurant page (#số_issue)</w:t>
      </w:r>
    </w:p>
    <w:p w14:paraId="108819B0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92" w:name="_Toc25700"/>
      <w:r>
        <w:rPr>
          <w:rFonts w:hint="default"/>
          <w:lang w:val="vi-VN"/>
        </w:rPr>
        <w:t>Thông tin quản lý</w:t>
      </w:r>
      <w:bookmarkEnd w:id="92"/>
    </w:p>
    <w:p w14:paraId="0F166301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Độ ưu tiên (Priority): 🔴 High</w:t>
      </w:r>
    </w:p>
    <w:p w14:paraId="678B9E80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Ước lượng thời gian (Estimation): 4 Giờ</w:t>
      </w:r>
    </w:p>
    <w:p w14:paraId="07592BC4">
      <w:pPr>
        <w:pStyle w:val="249"/>
        <w:numPr>
          <w:ilvl w:val="0"/>
          <w:numId w:val="12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Người kiểm thử / Reviewer: @traltb-byte</w:t>
      </w:r>
    </w:p>
    <w:p w14:paraId="1470A8A8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93" w:name="_Toc3692"/>
      <w:r>
        <w:rPr>
          <w:rFonts w:hint="default"/>
          <w:lang w:val="en-US"/>
        </w:rPr>
        <w:t>Code ho</w:t>
      </w:r>
      <w:r>
        <w:rPr>
          <w:rFonts w:hint="default"/>
          <w:lang w:val="vi-VN"/>
        </w:rPr>
        <w:t>àn thành</w:t>
      </w:r>
      <w:bookmarkEnd w:id="93"/>
    </w:p>
    <w:p w14:paraId="0F9C8896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67960" cy="4806315"/>
            <wp:effectExtent l="0" t="0" r="5080" b="9525"/>
            <wp:docPr id="5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8455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71135" cy="4634230"/>
            <wp:effectExtent l="0" t="0" r="1905" b="13970"/>
            <wp:docPr id="5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0EB15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73040" cy="4925695"/>
            <wp:effectExtent l="0" t="0" r="0" b="12065"/>
            <wp:docPr id="5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2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ED9A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71135" cy="4286250"/>
            <wp:effectExtent l="0" t="0" r="1905" b="11430"/>
            <wp:docPr id="5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4935D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72405" cy="4127500"/>
            <wp:effectExtent l="0" t="0" r="635" b="2540"/>
            <wp:docPr id="5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D66B2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67325" cy="4474845"/>
            <wp:effectExtent l="0" t="0" r="5715" b="5715"/>
            <wp:docPr id="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100B">
      <w:pPr>
        <w:pStyle w:val="249"/>
        <w:bidi w:val="0"/>
        <w:ind w:left="0" w:leftChars="0" w:firstLine="720" w:firstLineChars="0"/>
      </w:pPr>
      <w:r>
        <w:drawing>
          <wp:inline distT="0" distB="0" distL="114300" distR="114300">
            <wp:extent cx="5266690" cy="2042795"/>
            <wp:effectExtent l="0" t="0" r="6350" b="14605"/>
            <wp:docPr id="6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5CDF">
      <w:pPr>
        <w:pStyle w:val="249"/>
        <w:bidi w:val="0"/>
        <w:ind w:left="0" w:leftChars="0" w:firstLine="720" w:firstLineChars="0"/>
      </w:pPr>
    </w:p>
    <w:p w14:paraId="6B62B0DD">
      <w:pPr>
        <w:pStyle w:val="255"/>
        <w:bidi w:val="0"/>
        <w:rPr>
          <w:rFonts w:hint="default"/>
          <w:lang w:val="en-US"/>
        </w:rPr>
      </w:pPr>
      <w:bookmarkStart w:id="94" w:name="_Toc164"/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11</w:t>
      </w:r>
      <w:r>
        <w:rPr>
          <w:rFonts w:hint="default"/>
          <w:lang w:val="vi-VN"/>
        </w:rPr>
        <w:t xml:space="preserve">-1: </w:t>
      </w:r>
      <w:r>
        <w:rPr>
          <w:rFonts w:hint="default"/>
          <w:lang w:val="en-US"/>
        </w:rPr>
        <w:t>Pagination function</w:t>
      </w:r>
      <w:bookmarkEnd w:id="94"/>
    </w:p>
    <w:p w14:paraId="157522BA">
      <w:pPr>
        <w:pStyle w:val="252"/>
        <w:numPr>
          <w:ilvl w:val="1"/>
          <w:numId w:val="11"/>
        </w:numPr>
        <w:bidi w:val="0"/>
        <w:ind w:left="850" w:leftChars="0" w:hanging="453" w:firstLineChars="0"/>
        <w:rPr>
          <w:rFonts w:hint="default"/>
          <w:lang w:val="vi-VN"/>
        </w:rPr>
      </w:pPr>
      <w:bookmarkStart w:id="95" w:name="_Toc2305"/>
      <w:r>
        <w:rPr>
          <w:rFonts w:hint="default"/>
          <w:lang w:val="vi-VN"/>
        </w:rPr>
        <w:t>Kết quả test</w:t>
      </w:r>
      <w:bookmarkEnd w:id="95"/>
    </w:p>
    <w:p w14:paraId="7B923627">
      <w:pPr>
        <w:pStyle w:val="249"/>
        <w:bidi w:val="0"/>
      </w:pPr>
      <w:r>
        <w:drawing>
          <wp:inline distT="0" distB="0" distL="114300" distR="114300">
            <wp:extent cx="5271770" cy="2618740"/>
            <wp:effectExtent l="0" t="0" r="1270" b="2540"/>
            <wp:docPr id="6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7" w:name="_GoBack"/>
      <w:bookmarkEnd w:id="97"/>
    </w:p>
    <w:p w14:paraId="60A74A32">
      <w:pPr>
        <w:pStyle w:val="255"/>
        <w:bidi w:val="0"/>
        <w:rPr>
          <w:rFonts w:hint="default"/>
          <w:lang w:val="vi-VN"/>
        </w:rPr>
      </w:pPr>
      <w:bookmarkStart w:id="96" w:name="_Toc3537"/>
      <w:r>
        <w:rPr>
          <w:rFonts w:hint="default"/>
          <w:lang w:val="vi-VN"/>
        </w:rPr>
        <w:t xml:space="preserve">Picture </w:t>
      </w:r>
      <w:r>
        <w:rPr>
          <w:rFonts w:hint="default"/>
          <w:lang w:val="en-US"/>
        </w:rPr>
        <w:t>11</w:t>
      </w:r>
      <w:r>
        <w:rPr>
          <w:rFonts w:hint="default"/>
          <w:lang w:val="vi-VN"/>
        </w:rPr>
        <w:t>-2: Test case</w:t>
      </w:r>
      <w:bookmarkEnd w:id="96"/>
    </w:p>
    <w:p w14:paraId="60F9D2B7">
      <w:pPr>
        <w:pStyle w:val="250"/>
        <w:numPr>
          <w:ilvl w:val="0"/>
          <w:numId w:val="0"/>
        </w:numPr>
        <w:bidi w:val="0"/>
        <w:rPr>
          <w:rFonts w:hint="default"/>
          <w:lang w:val="vi-V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BAA37">
    <w:pPr>
      <w:pStyle w:val="3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E6D0E2">
                          <w:pPr>
                            <w:pStyle w:val="3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E6D0E2">
                    <w:pPr>
                      <w:pStyle w:val="3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45D53">
    <w:pPr>
      <w:pStyle w:val="40"/>
      <w:rPr>
        <w:rFonts w:hint="default"/>
        <w:lang w:val="en-US"/>
      </w:rPr>
    </w:pPr>
    <w:r>
      <w:rPr>
        <w:rFonts w:hint="default"/>
        <w:lang w:val="vi-VN"/>
      </w:rPr>
      <w:t xml:space="preserve">Progress </w:t>
    </w:r>
    <w:r>
      <w:rPr>
        <w:rFonts w:hint="default"/>
        <w:lang w:val="en-US"/>
      </w:rPr>
      <w:t>test report by Long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BCBF95"/>
    <w:multiLevelType w:val="multilevel"/>
    <w:tmpl w:val="C9BCBF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4B3ECFA"/>
    <w:multiLevelType w:val="multilevel"/>
    <w:tmpl w:val="F4B3ECF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42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70272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617E6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C8249F"/>
    <w:rsid w:val="049648C9"/>
    <w:rsid w:val="04AE568C"/>
    <w:rsid w:val="070E123F"/>
    <w:rsid w:val="08702722"/>
    <w:rsid w:val="08E77E2B"/>
    <w:rsid w:val="0B04049C"/>
    <w:rsid w:val="0B4313BD"/>
    <w:rsid w:val="0EB4052B"/>
    <w:rsid w:val="0EF56D96"/>
    <w:rsid w:val="15AF2814"/>
    <w:rsid w:val="18935F5E"/>
    <w:rsid w:val="18CC3FD3"/>
    <w:rsid w:val="197917AB"/>
    <w:rsid w:val="1998580B"/>
    <w:rsid w:val="19BC3BAD"/>
    <w:rsid w:val="19FB1DE6"/>
    <w:rsid w:val="1DD87D76"/>
    <w:rsid w:val="1E757686"/>
    <w:rsid w:val="205D79C5"/>
    <w:rsid w:val="20B34CB4"/>
    <w:rsid w:val="21186543"/>
    <w:rsid w:val="25456966"/>
    <w:rsid w:val="25DE0DD1"/>
    <w:rsid w:val="270F17A0"/>
    <w:rsid w:val="28D528A9"/>
    <w:rsid w:val="290179D1"/>
    <w:rsid w:val="2AAA1F8B"/>
    <w:rsid w:val="2B1A1807"/>
    <w:rsid w:val="2FB829D9"/>
    <w:rsid w:val="2FC4426D"/>
    <w:rsid w:val="2FFE768E"/>
    <w:rsid w:val="33DB351D"/>
    <w:rsid w:val="34F812F7"/>
    <w:rsid w:val="388606A6"/>
    <w:rsid w:val="39D03A68"/>
    <w:rsid w:val="39FA48AC"/>
    <w:rsid w:val="3B6F23B3"/>
    <w:rsid w:val="3C8F70E5"/>
    <w:rsid w:val="3DFD769F"/>
    <w:rsid w:val="3F345DBE"/>
    <w:rsid w:val="3FB07F0A"/>
    <w:rsid w:val="40CB045E"/>
    <w:rsid w:val="40F847A5"/>
    <w:rsid w:val="423D7455"/>
    <w:rsid w:val="42E377C8"/>
    <w:rsid w:val="43372B33"/>
    <w:rsid w:val="441B2F3F"/>
    <w:rsid w:val="444E37A7"/>
    <w:rsid w:val="45236DFE"/>
    <w:rsid w:val="45CD6D71"/>
    <w:rsid w:val="470A341B"/>
    <w:rsid w:val="48E2521F"/>
    <w:rsid w:val="49381609"/>
    <w:rsid w:val="4D2C26AC"/>
    <w:rsid w:val="507C629B"/>
    <w:rsid w:val="515D5589"/>
    <w:rsid w:val="54580BCF"/>
    <w:rsid w:val="55925068"/>
    <w:rsid w:val="55C323BB"/>
    <w:rsid w:val="569449DD"/>
    <w:rsid w:val="58351249"/>
    <w:rsid w:val="59EF76EF"/>
    <w:rsid w:val="5BD17E37"/>
    <w:rsid w:val="5C463981"/>
    <w:rsid w:val="5DAE1508"/>
    <w:rsid w:val="61B54E59"/>
    <w:rsid w:val="61DA37DB"/>
    <w:rsid w:val="6251635C"/>
    <w:rsid w:val="626C4988"/>
    <w:rsid w:val="659473B3"/>
    <w:rsid w:val="65960337"/>
    <w:rsid w:val="66613F7D"/>
    <w:rsid w:val="668A53E1"/>
    <w:rsid w:val="674120CC"/>
    <w:rsid w:val="6B5A17AD"/>
    <w:rsid w:val="6D3950A8"/>
    <w:rsid w:val="6DC27DE7"/>
    <w:rsid w:val="6E0E69E1"/>
    <w:rsid w:val="6EE8016F"/>
    <w:rsid w:val="6F624B4B"/>
    <w:rsid w:val="6FF005A6"/>
    <w:rsid w:val="72935C87"/>
    <w:rsid w:val="72FF597F"/>
    <w:rsid w:val="7592495F"/>
    <w:rsid w:val="761E2EDE"/>
    <w:rsid w:val="7A990AC8"/>
    <w:rsid w:val="7AA51E44"/>
    <w:rsid w:val="7B070BE4"/>
    <w:rsid w:val="7C92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link w:val="256"/>
    <w:qFormat/>
    <w:uiPriority w:val="0"/>
    <w:pPr>
      <w:spacing w:before="240" w:after="60"/>
      <w:jc w:val="center"/>
      <w:outlineLvl w:val="0"/>
    </w:pPr>
    <w:rPr>
      <w:rFonts w:ascii="Times New Roman" w:hAnsi="Times New Roman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  <w:rPr>
      <w:rFonts w:ascii="Times New Roman" w:hAnsi="Times New Roman"/>
      <w:sz w:val="26"/>
    </w:rPr>
  </w:style>
  <w:style w:type="paragraph" w:styleId="143">
    <w:name w:val="toc 2"/>
    <w:basedOn w:val="1"/>
    <w:next w:val="1"/>
    <w:uiPriority w:val="0"/>
    <w:pPr>
      <w:ind w:left="261" w:leftChars="0"/>
    </w:pPr>
    <w:rPr>
      <w:rFonts w:ascii="Times New Roman" w:hAnsi="Times New Roman"/>
      <w:sz w:val="26"/>
    </w:rPr>
  </w:style>
  <w:style w:type="paragraph" w:styleId="144">
    <w:name w:val="toc 3"/>
    <w:basedOn w:val="1"/>
    <w:next w:val="1"/>
    <w:uiPriority w:val="0"/>
    <w:pPr>
      <w:ind w:left="522" w:leftChars="0"/>
    </w:pPr>
    <w:rPr>
      <w:rFonts w:ascii="Times New Roman" w:hAnsi="Times New Roman"/>
      <w:sz w:val="26"/>
    </w:r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0.NoiDung"/>
    <w:basedOn w:val="1"/>
    <w:qFormat/>
    <w:uiPriority w:val="0"/>
    <w:pPr>
      <w:spacing w:before="60" w:after="60" w:line="312" w:lineRule="auto"/>
      <w:ind w:firstLine="720"/>
      <w:jc w:val="both"/>
    </w:pPr>
    <w:rPr>
      <w:rFonts w:ascii="Times New Roman" w:hAnsi="Times New Roman"/>
      <w:sz w:val="26"/>
      <w:lang w:val="vi-VN"/>
    </w:rPr>
  </w:style>
  <w:style w:type="paragraph" w:customStyle="1" w:styleId="250">
    <w:name w:val="TieuDe1"/>
    <w:basedOn w:val="1"/>
    <w:link w:val="251"/>
    <w:qFormat/>
    <w:uiPriority w:val="0"/>
    <w:pPr>
      <w:spacing w:before="60" w:after="60" w:line="312" w:lineRule="auto"/>
      <w:ind w:firstLine="0"/>
      <w:jc w:val="left"/>
      <w:outlineLvl w:val="0"/>
    </w:pPr>
    <w:rPr>
      <w:rFonts w:ascii="Times New Roman" w:hAnsi="Times New Roman"/>
      <w:b/>
      <w:sz w:val="26"/>
      <w:lang w:val="vi-VN"/>
    </w:rPr>
  </w:style>
  <w:style w:type="character" w:customStyle="1" w:styleId="251">
    <w:name w:val="TieuDe1 Char"/>
    <w:link w:val="250"/>
    <w:qFormat/>
    <w:uiPriority w:val="0"/>
    <w:rPr>
      <w:rFonts w:ascii="Times New Roman" w:hAnsi="Times New Roman"/>
      <w:b/>
      <w:sz w:val="26"/>
      <w:lang w:val="vi-VN"/>
    </w:rPr>
  </w:style>
  <w:style w:type="paragraph" w:customStyle="1" w:styleId="252">
    <w:name w:val="TieuDe1.1"/>
    <w:basedOn w:val="1"/>
    <w:link w:val="253"/>
    <w:qFormat/>
    <w:uiPriority w:val="0"/>
    <w:pPr>
      <w:spacing w:before="60" w:after="60" w:line="312" w:lineRule="auto"/>
      <w:ind w:firstLine="0"/>
      <w:jc w:val="left"/>
      <w:outlineLvl w:val="1"/>
    </w:pPr>
    <w:rPr>
      <w:rFonts w:ascii="Times New Roman" w:hAnsi="Times New Roman"/>
      <w:b/>
      <w:sz w:val="26"/>
      <w:lang w:val="vi-VN"/>
    </w:rPr>
  </w:style>
  <w:style w:type="character" w:customStyle="1" w:styleId="253">
    <w:name w:val="TieuDe1.1 Char"/>
    <w:link w:val="252"/>
    <w:qFormat/>
    <w:uiPriority w:val="0"/>
    <w:rPr>
      <w:rFonts w:ascii="Times New Roman" w:hAnsi="Times New Roman"/>
      <w:b/>
      <w:sz w:val="26"/>
      <w:lang w:val="vi-VN"/>
    </w:rPr>
  </w:style>
  <w:style w:type="paragraph" w:customStyle="1" w:styleId="254">
    <w:name w:val="TieuDe1.1.1"/>
    <w:basedOn w:val="1"/>
    <w:qFormat/>
    <w:uiPriority w:val="0"/>
    <w:pPr>
      <w:spacing w:before="60" w:after="60" w:line="312" w:lineRule="auto"/>
      <w:ind w:firstLine="0"/>
      <w:jc w:val="left"/>
      <w:outlineLvl w:val="2"/>
    </w:pPr>
    <w:rPr>
      <w:rFonts w:ascii="Times New Roman" w:hAnsi="Times New Roman"/>
      <w:b/>
      <w:sz w:val="26"/>
      <w:lang w:val="vi-VN"/>
    </w:rPr>
  </w:style>
  <w:style w:type="paragraph" w:customStyle="1" w:styleId="255">
    <w:name w:val="TieuDeHinh"/>
    <w:basedOn w:val="1"/>
    <w:qFormat/>
    <w:uiPriority w:val="0"/>
    <w:pPr>
      <w:tabs>
        <w:tab w:val="right" w:leader="dot" w:pos="8306"/>
      </w:tabs>
      <w:jc w:val="center"/>
    </w:pPr>
    <w:rPr>
      <w:rFonts w:ascii="Times New Roman" w:hAnsi="Times New Roman"/>
      <w:i/>
      <w:sz w:val="26"/>
    </w:rPr>
  </w:style>
  <w:style w:type="character" w:customStyle="1" w:styleId="256">
    <w:name w:val="Title Char"/>
    <w:link w:val="140"/>
    <w:qFormat/>
    <w:uiPriority w:val="0"/>
    <w:rPr>
      <w:rFonts w:ascii="Times New Roman" w:hAnsi="Times New Roman" w:cs="Arial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numbering" Target="numbering.xml"/><Relationship Id="rId48" Type="http://schemas.openxmlformats.org/officeDocument/2006/relationships/customXml" Target="../customXml/item1.xml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254</Words>
  <Characters>1105</Characters>
  <Lines>0</Lines>
  <Paragraphs>0</Paragraphs>
  <TotalTime>4</TotalTime>
  <ScaleCrop>false</ScaleCrop>
  <LinksUpToDate>false</LinksUpToDate>
  <CharactersWithSpaces>1330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2026-06-10T13:17:00Z</dcterms:created>
  <dc:creator>10 Long Nguyễn Thành</dc:creator>
  <cp:lastModifiedBy>10 Long Nguyễn Thành</cp:lastModifiedBy>
  <dcterms:modified xsi:type="dcterms:W3CDTF">2026-06-10T15:53:52Z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E2989C7A326743358161EC7703DAD7C0_11</vt:lpwstr>
  </property>
  <property fmtid="{D5CDD505-2E9C-101B-9397-08002B2CF9AE}" pid="4" name="KSOTemplateDocerSaveRecord">
    <vt:lpwstr>eyJoZGlkIjoiMWFhNzY1ZTBjMWQwNDI0YTA2YjUwMzhlZTY0MmFhZWQiLCJ1c2VySWQiOiIxMzkyMTE1OTM5ODk1In0=</vt:lpwstr>
  </property>
</Properties>
</file>